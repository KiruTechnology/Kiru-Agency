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2AB4D2">
      <w:pPr>
        <w:rPr>
          <w:rFonts w:hint="default"/>
          <w:lang w:val="en-US"/>
        </w:rPr>
      </w:pPr>
      <w:r>
        <w:rPr>
          <w:rFonts w:hint="default"/>
          <w:lang w:val="en-US"/>
        </w:rPr>
        <w:t xml:space="preserve">Fixes remaining for the Kiru Tech site </w:t>
      </w:r>
    </w:p>
    <w:p w14:paraId="7F7AE5B5">
      <w:pPr>
        <w:rPr>
          <w:rFonts w:hint="default"/>
          <w:lang w:val="en-US"/>
        </w:rPr>
      </w:pPr>
    </w:p>
    <w:p w14:paraId="6FBF274F">
      <w:pPr>
        <w:rPr>
          <w:rFonts w:hint="default"/>
          <w:lang w:val="en-US"/>
        </w:rPr>
      </w:pPr>
      <w:r>
        <w:rPr>
          <w:rFonts w:hint="default"/>
          <w:lang w:val="en-US"/>
        </w:rPr>
        <w:t xml:space="preserve">To transform it to a 10K website, we need to add nice button hover and 3d scroll animations </w:t>
      </w:r>
    </w:p>
    <w:p w14:paraId="156C9F20"/>
    <w:p w14:paraId="71C5AC09">
      <w:pPr>
        <w:rPr>
          <w:rFonts w:hint="default"/>
          <w:lang w:val="en-US"/>
        </w:rPr>
      </w:pPr>
      <w:r>
        <w:rPr>
          <w:rFonts w:hint="default"/>
          <w:lang w:val="en-US"/>
        </w:rPr>
        <w:t xml:space="preserve">Button at the navbar “Start Project” - btn hover1 </w:t>
      </w:r>
    </w:p>
    <w:p w14:paraId="0094BD77">
      <w:pPr>
        <w:rPr>
          <w:rFonts w:hint="default"/>
          <w:lang w:val="en-US"/>
        </w:rPr>
      </w:pPr>
    </w:p>
    <w:p w14:paraId="13D776E9">
      <w:pPr>
        <w:rPr>
          <w:rFonts w:hint="default"/>
          <w:lang w:val="en-US"/>
        </w:rPr>
      </w:pPr>
      <w:r>
        <w:rPr>
          <w:rFonts w:hint="default"/>
          <w:lang w:val="en-US"/>
        </w:rPr>
        <w:t xml:space="preserve">CTA button “Start your project” hero sec - Apple hover </w:t>
      </w:r>
    </w:p>
    <w:p w14:paraId="77C3B6E3">
      <w:pPr>
        <w:rPr>
          <w:rFonts w:hint="default"/>
          <w:lang w:val="en-US"/>
        </w:rPr>
      </w:pPr>
      <w:r>
        <w:rPr>
          <w:rFonts w:hint="default"/>
          <w:lang w:val="en-US"/>
        </w:rPr>
        <w:t xml:space="preserve">“View Our Work” - btn hover 3 </w:t>
      </w:r>
    </w:p>
    <w:p w14:paraId="4118B758">
      <w:pPr>
        <w:rPr>
          <w:rFonts w:hint="default"/>
          <w:lang w:val="en-US"/>
        </w:rPr>
      </w:pPr>
    </w:p>
    <w:p w14:paraId="04EE56A5">
      <w:pPr>
        <w:rPr>
          <w:rFonts w:hint="default"/>
          <w:lang w:val="en-US"/>
        </w:rPr>
      </w:pPr>
      <w:r>
        <w:rPr>
          <w:rFonts w:hint="default"/>
          <w:lang w:val="en-US"/>
        </w:rPr>
        <w:t xml:space="preserve">Floating btn “Start your project” - btn hover 2 </w:t>
      </w:r>
    </w:p>
    <w:p w14:paraId="355B6815">
      <w:pPr>
        <w:rPr>
          <w:rFonts w:hint="default"/>
          <w:lang w:val="en-US"/>
        </w:rPr>
      </w:pPr>
    </w:p>
    <w:p w14:paraId="6D500717">
      <w:pPr>
        <w:rPr>
          <w:rFonts w:hint="default"/>
          <w:lang w:val="en-US"/>
        </w:rPr>
      </w:pPr>
      <w:r>
        <w:rPr>
          <w:rFonts w:hint="default"/>
          <w:lang w:val="en-US"/>
        </w:rPr>
        <w:t xml:space="preserve">Let’s build yours -  Apple hover </w:t>
      </w:r>
    </w:p>
    <w:p w14:paraId="3B987466">
      <w:pPr>
        <w:rPr>
          <w:rFonts w:hint="default"/>
          <w:lang w:val="en-US"/>
        </w:rPr>
      </w:pPr>
    </w:p>
    <w:p w14:paraId="6F42B73D">
      <w:pPr>
        <w:rPr>
          <w:rFonts w:hint="default"/>
          <w:lang w:val="sw-KE"/>
        </w:rPr>
      </w:pPr>
      <w:r>
        <w:rPr>
          <w:rFonts w:hint="default"/>
          <w:lang w:val="en-US"/>
        </w:rPr>
        <w:t>Explore services &amp; view all projects - same hover but with a smooth transition</w:t>
      </w:r>
      <w:r>
        <w:rPr>
          <w:rFonts w:hint="default"/>
          <w:lang w:val="sw-KE"/>
        </w:rPr>
        <w:t xml:space="preserve">, also let the dark bg flow in from one corner diagonally to the other end  </w:t>
      </w:r>
    </w:p>
    <w:p w14:paraId="2635F689">
      <w:pPr>
        <w:rPr>
          <w:rFonts w:hint="default"/>
          <w:lang w:val="en-US"/>
        </w:rPr>
      </w:pPr>
    </w:p>
    <w:p w14:paraId="7CDE49E0">
      <w:pPr>
        <w:rPr>
          <w:rFonts w:hint="default"/>
          <w:lang w:val="en-US"/>
        </w:rPr>
      </w:pPr>
      <w:r>
        <w:rPr>
          <w:rFonts w:hint="default"/>
          <w:lang w:val="en-US"/>
        </w:rPr>
        <w:t xml:space="preserve">Service card - on hover show a bg Image of the service say web dev, mobile, mvp e.t.c  with a dark shade </w:t>
      </w:r>
    </w:p>
    <w:p w14:paraId="48EA5F90">
      <w:pPr>
        <w:rPr>
          <w:rFonts w:hint="default"/>
          <w:lang w:val="en-US"/>
        </w:rPr>
      </w:pPr>
    </w:p>
    <w:p w14:paraId="43446087">
      <w:pPr>
        <w:rPr>
          <w:rFonts w:hint="default"/>
          <w:lang w:val="en-US"/>
        </w:rPr>
      </w:pPr>
      <w:r>
        <w:rPr>
          <w:rFonts w:hint="default"/>
          <w:lang w:val="en-US"/>
        </w:rPr>
        <w:t xml:space="preserve">Client stories - add &lt;&gt; buttons at the right and make it a horizontal scrollable carousel </w:t>
      </w:r>
    </w:p>
    <w:p w14:paraId="1CA036B1">
      <w:pPr>
        <w:rPr>
          <w:rFonts w:hint="default"/>
          <w:lang w:val="en-US"/>
        </w:rPr>
      </w:pPr>
    </w:p>
    <w:p w14:paraId="49CE3A88">
      <w:pPr>
        <w:rPr>
          <w:rFonts w:hint="default"/>
          <w:lang w:val="sw-KE"/>
        </w:rPr>
      </w:pPr>
      <w:r>
        <w:rPr>
          <w:rFonts w:hint="default"/>
          <w:lang w:val="sw-KE"/>
        </w:rPr>
        <w:t>“</w:t>
      </w:r>
      <w:r>
        <w:rPr>
          <w:rFonts w:hint="default"/>
          <w:lang w:val="en-US"/>
        </w:rPr>
        <w:t>Work with us</w:t>
      </w:r>
      <w:r>
        <w:rPr>
          <w:rFonts w:hint="default"/>
          <w:lang w:val="sw-KE"/>
        </w:rPr>
        <w:t>”</w:t>
      </w:r>
      <w:r>
        <w:rPr>
          <w:rFonts w:hint="default"/>
          <w:lang w:val="en-US"/>
        </w:rPr>
        <w:t xml:space="preserve"> button - btn hover 1 showing “Start building now” </w:t>
      </w:r>
      <w:r>
        <w:rPr>
          <w:rFonts w:hint="default"/>
          <w:lang w:val="sw-KE"/>
        </w:rPr>
        <w:t xml:space="preserve">upon hover with a change of bg color anfd text color </w:t>
      </w:r>
    </w:p>
    <w:p w14:paraId="61FBF8FD">
      <w:pPr>
        <w:rPr>
          <w:rFonts w:hint="default"/>
          <w:lang w:val="sw-KE"/>
        </w:rPr>
      </w:pPr>
    </w:p>
    <w:p w14:paraId="0A89E69F">
      <w:pPr>
        <w:rPr>
          <w:rFonts w:hint="default"/>
          <w:lang w:val="en-US"/>
        </w:rPr>
      </w:pPr>
      <w:r>
        <w:rPr>
          <w:rFonts w:hint="default"/>
          <w:lang w:val="en-US"/>
        </w:rPr>
        <w:t xml:space="preserve">Footer - social Icons - X, In Github </w:t>
      </w:r>
    </w:p>
    <w:p w14:paraId="7A46C0A4">
      <w:pPr>
        <w:rPr>
          <w:rFonts w:hint="default"/>
          <w:lang w:val="en-US"/>
        </w:rPr>
      </w:pPr>
      <w:r>
        <w:rPr>
          <w:rFonts w:hint="default"/>
          <w:lang w:val="en-US"/>
        </w:rPr>
        <w:t xml:space="preserve">Also social icons at the contact section </w:t>
      </w:r>
    </w:p>
    <w:p w14:paraId="407313BB">
      <w:pPr>
        <w:rPr>
          <w:rFonts w:hint="default"/>
          <w:lang w:val="sw-KE"/>
        </w:rPr>
      </w:pPr>
      <w:r>
        <w:rPr>
          <w:rFonts w:hint="default"/>
          <w:lang w:val="sw-KE"/>
        </w:rPr>
        <w:t xml:space="preserve"> </w:t>
      </w:r>
    </w:p>
    <w:p w14:paraId="75D55CF2">
      <w:pPr>
        <w:rPr>
          <w:rFonts w:hint="default"/>
          <w:lang w:val="sw-KE"/>
        </w:rPr>
      </w:pPr>
      <w:r>
        <w:rPr>
          <w:rFonts w:hint="default"/>
          <w:lang w:val="sw-KE"/>
        </w:rPr>
        <w:t xml:space="preserve">Upon clicks of button let there be a bounce or scale to indicate the click event </w:t>
      </w:r>
    </w:p>
    <w:p w14:paraId="15ADBC59">
      <w:pPr>
        <w:rPr>
          <w:rFonts w:hint="default"/>
          <w:lang w:val="en-US"/>
        </w:rPr>
      </w:pPr>
    </w:p>
    <w:p w14:paraId="62EAA06F">
      <w:pPr>
        <w:rPr>
          <w:rFonts w:hint="default"/>
          <w:lang w:val="en-US"/>
        </w:rPr>
      </w:pPr>
      <w:r>
        <w:rPr>
          <w:rFonts w:hint="default"/>
          <w:lang w:val="en-US"/>
        </w:rPr>
        <w:t xml:space="preserve">Images for the team avatars - Me, Kevin, David, Wofis </w:t>
      </w:r>
    </w:p>
    <w:p w14:paraId="4F34C668">
      <w:pPr>
        <w:rPr>
          <w:rFonts w:hint="default"/>
          <w:lang w:val="en-US"/>
        </w:rPr>
      </w:pPr>
    </w:p>
    <w:p w14:paraId="2785F3A4">
      <w:pPr>
        <w:rPr>
          <w:rFonts w:hint="default"/>
          <w:lang w:val="en-US"/>
        </w:rPr>
      </w:pPr>
    </w:p>
    <w:p w14:paraId="21C93A65">
      <w:pPr>
        <w:rPr>
          <w:rFonts w:hint="default"/>
          <w:lang w:val="en-US"/>
        </w:rPr>
      </w:pPr>
    </w:p>
    <w:p w14:paraId="78875738">
      <w:pPr>
        <w:rPr>
          <w:rFonts w:hint="default"/>
          <w:lang w:val="en-US"/>
        </w:rPr>
      </w:pPr>
      <w:r>
        <w:rPr>
          <w:rFonts w:hint="default"/>
          <w:lang w:val="en-US"/>
        </w:rPr>
        <w:t xml:space="preserve">3d scroll animation </w:t>
      </w:r>
    </w:p>
    <w:p w14:paraId="630EE2EB">
      <w:pPr>
        <w:rPr>
          <w:rFonts w:hint="default"/>
          <w:lang w:val="en-US"/>
        </w:rPr>
      </w:pPr>
      <w:r>
        <w:rPr>
          <w:rFonts w:hint="default"/>
          <w:lang w:val="en-US"/>
        </w:rPr>
        <w:t xml:space="preserve">The KIru cube logo…the cubes join to form the logo from hero to why kiru tech </w:t>
      </w:r>
    </w:p>
    <w:p w14:paraId="263B743E">
      <w:pPr>
        <w:rPr>
          <w:rFonts w:hint="default"/>
          <w:lang w:val="en-US"/>
        </w:rPr>
      </w:pPr>
    </w:p>
    <w:p w14:paraId="052657D9">
      <w:pPr>
        <w:rPr>
          <w:rFonts w:hint="default"/>
          <w:lang w:val="en-US"/>
        </w:rPr>
      </w:pPr>
      <w:r>
        <w:rPr>
          <w:rFonts w:hint="default"/>
          <w:lang w:val="en-US"/>
        </w:rPr>
        <w:t xml:space="preserve">Replace right hero sec svg with an ever playing  3d animation of the Kiru hero small image with some hovers like, Safe,  Secure, Scalable, Swift  </w:t>
      </w:r>
    </w:p>
    <w:p w14:paraId="3EFADA0B">
      <w:pPr>
        <w:rPr>
          <w:rFonts w:hint="default"/>
          <w:lang w:val="en-US"/>
        </w:rPr>
      </w:pPr>
    </w:p>
    <w:p w14:paraId="6E2162F6">
      <w:pPr>
        <w:rPr>
          <w:rFonts w:hint="default"/>
          <w:lang w:val="en-US"/>
        </w:rPr>
      </w:pPr>
      <w:r>
        <w:rPr>
          <w:rFonts w:hint="default"/>
          <w:lang w:val="en-US"/>
        </w:rPr>
        <w:t>Below are **clean, professional, ready-to-use drafts** tailored for your agency (**Kiru Tech**). You can paste these into `/privacy` and `/terms` pages. Replace bracketed fields like `[email]`, `[jurisdiction]`, etc.</w:t>
      </w:r>
    </w:p>
    <w:p w14:paraId="4D20743E">
      <w:pPr>
        <w:rPr>
          <w:rFonts w:hint="default"/>
          <w:lang w:val="en-US"/>
        </w:rPr>
      </w:pPr>
    </w:p>
    <w:p w14:paraId="6A017022">
      <w:pPr>
        <w:rPr>
          <w:rFonts w:hint="default"/>
          <w:lang w:val="en-US"/>
        </w:rPr>
      </w:pPr>
      <w:r>
        <w:rPr>
          <w:rFonts w:hint="default"/>
          <w:lang w:val="en-US"/>
        </w:rPr>
        <w:t>---</w:t>
      </w:r>
    </w:p>
    <w:p w14:paraId="5E5443AA">
      <w:pPr>
        <w:rPr>
          <w:rFonts w:hint="default"/>
          <w:lang w:val="en-US"/>
        </w:rPr>
      </w:pPr>
    </w:p>
    <w:p w14:paraId="0567E0DC">
      <w:pPr>
        <w:rPr>
          <w:rFonts w:hint="default"/>
          <w:lang w:val="en-US"/>
        </w:rPr>
      </w:pPr>
      <w:r>
        <w:rPr>
          <w:rFonts w:hint="default"/>
          <w:lang w:val="en-US"/>
        </w:rPr>
        <w:t># 🔐 Privacy Policy</w:t>
      </w:r>
    </w:p>
    <w:p w14:paraId="680FF79B">
      <w:pPr>
        <w:rPr>
          <w:rFonts w:hint="default"/>
          <w:lang w:val="en-US"/>
        </w:rPr>
      </w:pPr>
    </w:p>
    <w:p w14:paraId="3A3C47B4">
      <w:pPr>
        <w:rPr>
          <w:rFonts w:hint="default"/>
          <w:lang w:val="en-US"/>
        </w:rPr>
      </w:pPr>
      <w:r>
        <w:rPr>
          <w:rFonts w:hint="default"/>
          <w:lang w:val="en-US"/>
        </w:rPr>
        <w:t>**Effective Date:** [Insert Date]</w:t>
      </w:r>
    </w:p>
    <w:p w14:paraId="4A43894A">
      <w:pPr>
        <w:rPr>
          <w:rFonts w:hint="default"/>
          <w:lang w:val="en-US"/>
        </w:rPr>
      </w:pPr>
      <w:r>
        <w:rPr>
          <w:rFonts w:hint="default"/>
          <w:lang w:val="en-US"/>
        </w:rPr>
        <w:t>**Company:** Kiru Tech</w:t>
      </w:r>
    </w:p>
    <w:p w14:paraId="7644745C">
      <w:pPr>
        <w:rPr>
          <w:rFonts w:hint="default"/>
          <w:lang w:val="en-US"/>
        </w:rPr>
      </w:pPr>
    </w:p>
    <w:p w14:paraId="01CF4C6F">
      <w:pPr>
        <w:rPr>
          <w:rFonts w:hint="default"/>
          <w:lang w:val="en-US"/>
        </w:rPr>
      </w:pPr>
      <w:r>
        <w:rPr>
          <w:rFonts w:hint="default"/>
          <w:lang w:val="en-US"/>
        </w:rPr>
        <w:t>## 1. Introduction</w:t>
      </w:r>
    </w:p>
    <w:p w14:paraId="3C3DF056">
      <w:pPr>
        <w:rPr>
          <w:rFonts w:hint="default"/>
          <w:lang w:val="en-US"/>
        </w:rPr>
      </w:pPr>
    </w:p>
    <w:p w14:paraId="3D846B89">
      <w:pPr>
        <w:rPr>
          <w:rFonts w:hint="default"/>
          <w:lang w:val="en-US"/>
        </w:rPr>
      </w:pPr>
      <w:r>
        <w:rPr>
          <w:rFonts w:hint="default"/>
          <w:lang w:val="en-US"/>
        </w:rPr>
        <w:t>Kiru Tech (“we”, “our”, “us”) respects your privacy and is committed to protecting your personal data. This Privacy Policy explains how we collect, use, and safeguard your information when you use our website and services.</w:t>
      </w:r>
    </w:p>
    <w:p w14:paraId="5D9F9E63">
      <w:pPr>
        <w:rPr>
          <w:rFonts w:hint="default"/>
          <w:lang w:val="en-US"/>
        </w:rPr>
      </w:pPr>
    </w:p>
    <w:p w14:paraId="5E4ED379">
      <w:pPr>
        <w:rPr>
          <w:rFonts w:hint="default"/>
          <w:lang w:val="en-US"/>
        </w:rPr>
      </w:pPr>
      <w:r>
        <w:rPr>
          <w:rFonts w:hint="default"/>
          <w:lang w:val="en-US"/>
        </w:rPr>
        <w:t>---</w:t>
      </w:r>
    </w:p>
    <w:p w14:paraId="776C14EF">
      <w:pPr>
        <w:rPr>
          <w:rFonts w:hint="default"/>
          <w:lang w:val="en-US"/>
        </w:rPr>
      </w:pPr>
    </w:p>
    <w:p w14:paraId="2577AC45">
      <w:pPr>
        <w:rPr>
          <w:rFonts w:hint="default"/>
          <w:lang w:val="en-US"/>
        </w:rPr>
      </w:pPr>
      <w:r>
        <w:rPr>
          <w:rFonts w:hint="default"/>
          <w:lang w:val="en-US"/>
        </w:rPr>
        <w:t>## 2. Information We Collect</w:t>
      </w:r>
    </w:p>
    <w:p w14:paraId="1AD8AC66">
      <w:pPr>
        <w:rPr>
          <w:rFonts w:hint="default"/>
          <w:lang w:val="en-US"/>
        </w:rPr>
      </w:pPr>
    </w:p>
    <w:p w14:paraId="46334283">
      <w:pPr>
        <w:rPr>
          <w:rFonts w:hint="default"/>
          <w:lang w:val="en-US"/>
        </w:rPr>
      </w:pPr>
      <w:r>
        <w:rPr>
          <w:rFonts w:hint="default"/>
          <w:lang w:val="en-US"/>
        </w:rPr>
        <w:t>### a. Information You Provide</w:t>
      </w:r>
    </w:p>
    <w:p w14:paraId="3B08349C">
      <w:pPr>
        <w:rPr>
          <w:rFonts w:hint="default"/>
          <w:lang w:val="en-US"/>
        </w:rPr>
      </w:pPr>
    </w:p>
    <w:p w14:paraId="39A8F12C">
      <w:pPr>
        <w:rPr>
          <w:rFonts w:hint="default"/>
          <w:lang w:val="en-US"/>
        </w:rPr>
      </w:pPr>
      <w:r>
        <w:rPr>
          <w:rFonts w:hint="default"/>
          <w:lang w:val="en-US"/>
        </w:rPr>
        <w:t>When you use our contact or booking forms, we may collect:</w:t>
      </w:r>
    </w:p>
    <w:p w14:paraId="1A9562BC">
      <w:pPr>
        <w:rPr>
          <w:rFonts w:hint="default"/>
          <w:lang w:val="en-US"/>
        </w:rPr>
      </w:pPr>
    </w:p>
    <w:p w14:paraId="75C763CF">
      <w:pPr>
        <w:rPr>
          <w:rFonts w:hint="default"/>
          <w:lang w:val="en-US"/>
        </w:rPr>
      </w:pPr>
      <w:r>
        <w:rPr>
          <w:rFonts w:hint="default"/>
          <w:lang w:val="en-US"/>
        </w:rPr>
        <w:t>* Name</w:t>
      </w:r>
    </w:p>
    <w:p w14:paraId="30C3640D">
      <w:pPr>
        <w:rPr>
          <w:rFonts w:hint="default"/>
          <w:lang w:val="en-US"/>
        </w:rPr>
      </w:pPr>
      <w:r>
        <w:rPr>
          <w:rFonts w:hint="default"/>
          <w:lang w:val="en-US"/>
        </w:rPr>
        <w:t>* Email address</w:t>
      </w:r>
    </w:p>
    <w:p w14:paraId="592A4C5A">
      <w:pPr>
        <w:rPr>
          <w:rFonts w:hint="default"/>
          <w:lang w:val="en-US"/>
        </w:rPr>
      </w:pPr>
      <w:r>
        <w:rPr>
          <w:rFonts w:hint="default"/>
          <w:lang w:val="en-US"/>
        </w:rPr>
        <w:t>* Phone number (if provided)</w:t>
      </w:r>
    </w:p>
    <w:p w14:paraId="3E82BF19">
      <w:pPr>
        <w:rPr>
          <w:rFonts w:hint="default"/>
          <w:lang w:val="en-US"/>
        </w:rPr>
      </w:pPr>
      <w:r>
        <w:rPr>
          <w:rFonts w:hint="default"/>
          <w:lang w:val="en-US"/>
        </w:rPr>
        <w:t>* Project details or messages</w:t>
      </w:r>
    </w:p>
    <w:p w14:paraId="331511A9">
      <w:pPr>
        <w:rPr>
          <w:rFonts w:hint="default"/>
          <w:lang w:val="en-US"/>
        </w:rPr>
      </w:pPr>
    </w:p>
    <w:p w14:paraId="700619E4">
      <w:pPr>
        <w:rPr>
          <w:rFonts w:hint="default"/>
          <w:lang w:val="en-US"/>
        </w:rPr>
      </w:pPr>
      <w:r>
        <w:rPr>
          <w:rFonts w:hint="default"/>
          <w:lang w:val="en-US"/>
        </w:rPr>
        <w:t>### b. Automatically Collected Data</w:t>
      </w:r>
    </w:p>
    <w:p w14:paraId="4D79A80B">
      <w:pPr>
        <w:rPr>
          <w:rFonts w:hint="default"/>
          <w:lang w:val="en-US"/>
        </w:rPr>
      </w:pPr>
    </w:p>
    <w:p w14:paraId="696ABDBD">
      <w:pPr>
        <w:rPr>
          <w:rFonts w:hint="default"/>
          <w:lang w:val="en-US"/>
        </w:rPr>
      </w:pPr>
      <w:r>
        <w:rPr>
          <w:rFonts w:hint="default"/>
          <w:lang w:val="en-US"/>
        </w:rPr>
        <w:t>We may collect:</w:t>
      </w:r>
    </w:p>
    <w:p w14:paraId="3233F7B2">
      <w:pPr>
        <w:rPr>
          <w:rFonts w:hint="default"/>
          <w:lang w:val="en-US"/>
        </w:rPr>
      </w:pPr>
    </w:p>
    <w:p w14:paraId="1394A6D6">
      <w:pPr>
        <w:rPr>
          <w:rFonts w:hint="default"/>
          <w:lang w:val="en-US"/>
        </w:rPr>
      </w:pPr>
      <w:r>
        <w:rPr>
          <w:rFonts w:hint="default"/>
          <w:lang w:val="en-US"/>
        </w:rPr>
        <w:t>* IP address</w:t>
      </w:r>
    </w:p>
    <w:p w14:paraId="170C6CDE">
      <w:pPr>
        <w:rPr>
          <w:rFonts w:hint="default"/>
          <w:lang w:val="en-US"/>
        </w:rPr>
      </w:pPr>
      <w:r>
        <w:rPr>
          <w:rFonts w:hint="default"/>
          <w:lang w:val="en-US"/>
        </w:rPr>
        <w:t>* Browser type and device info</w:t>
      </w:r>
    </w:p>
    <w:p w14:paraId="5000CCC7">
      <w:pPr>
        <w:rPr>
          <w:rFonts w:hint="default"/>
          <w:lang w:val="en-US"/>
        </w:rPr>
      </w:pPr>
      <w:r>
        <w:rPr>
          <w:rFonts w:hint="default"/>
          <w:lang w:val="en-US"/>
        </w:rPr>
        <w:t>* Pages visited and usage data</w:t>
      </w:r>
    </w:p>
    <w:p w14:paraId="71A214AD">
      <w:pPr>
        <w:rPr>
          <w:rFonts w:hint="default"/>
          <w:lang w:val="en-US"/>
        </w:rPr>
      </w:pPr>
    </w:p>
    <w:p w14:paraId="6214D578">
      <w:pPr>
        <w:rPr>
          <w:rFonts w:hint="default"/>
          <w:lang w:val="en-US"/>
        </w:rPr>
      </w:pPr>
      <w:r>
        <w:rPr>
          <w:rFonts w:hint="default"/>
          <w:lang w:val="en-US"/>
        </w:rPr>
        <w:t>---</w:t>
      </w:r>
    </w:p>
    <w:p w14:paraId="41BE76A8">
      <w:pPr>
        <w:rPr>
          <w:rFonts w:hint="default"/>
          <w:lang w:val="en-US"/>
        </w:rPr>
      </w:pPr>
    </w:p>
    <w:p w14:paraId="05389C52">
      <w:pPr>
        <w:rPr>
          <w:rFonts w:hint="default"/>
          <w:lang w:val="en-US"/>
        </w:rPr>
      </w:pPr>
      <w:r>
        <w:rPr>
          <w:rFonts w:hint="default"/>
          <w:lang w:val="en-US"/>
        </w:rPr>
        <w:t>## 3. How We Use Your Information</w:t>
      </w:r>
    </w:p>
    <w:p w14:paraId="6F4E72A4">
      <w:pPr>
        <w:rPr>
          <w:rFonts w:hint="default"/>
          <w:lang w:val="en-US"/>
        </w:rPr>
      </w:pPr>
    </w:p>
    <w:p w14:paraId="022260D8">
      <w:pPr>
        <w:rPr>
          <w:rFonts w:hint="default"/>
          <w:lang w:val="en-US"/>
        </w:rPr>
      </w:pPr>
      <w:r>
        <w:rPr>
          <w:rFonts w:hint="default"/>
          <w:lang w:val="en-US"/>
        </w:rPr>
        <w:t>We use your data to:</w:t>
      </w:r>
    </w:p>
    <w:p w14:paraId="128133F7">
      <w:pPr>
        <w:rPr>
          <w:rFonts w:hint="default"/>
          <w:lang w:val="en-US"/>
        </w:rPr>
      </w:pPr>
    </w:p>
    <w:p w14:paraId="7B774A10">
      <w:pPr>
        <w:rPr>
          <w:rFonts w:hint="default"/>
          <w:lang w:val="en-US"/>
        </w:rPr>
      </w:pPr>
      <w:r>
        <w:rPr>
          <w:rFonts w:hint="default"/>
          <w:lang w:val="en-US"/>
        </w:rPr>
        <w:t>* Respond to inquiries and schedule calls</w:t>
      </w:r>
    </w:p>
    <w:p w14:paraId="7905B85B">
      <w:pPr>
        <w:rPr>
          <w:rFonts w:hint="default"/>
          <w:lang w:val="en-US"/>
        </w:rPr>
      </w:pPr>
      <w:r>
        <w:rPr>
          <w:rFonts w:hint="default"/>
          <w:lang w:val="en-US"/>
        </w:rPr>
        <w:t>* Provide and improve our services</w:t>
      </w:r>
    </w:p>
    <w:p w14:paraId="1BE2F4FD">
      <w:pPr>
        <w:rPr>
          <w:rFonts w:hint="default"/>
          <w:lang w:val="en-US"/>
        </w:rPr>
      </w:pPr>
      <w:r>
        <w:rPr>
          <w:rFonts w:hint="default"/>
          <w:lang w:val="en-US"/>
        </w:rPr>
        <w:t>* Communicate updates or relevant information</w:t>
      </w:r>
    </w:p>
    <w:p w14:paraId="1293A7F6">
      <w:pPr>
        <w:rPr>
          <w:rFonts w:hint="default"/>
          <w:lang w:val="en-US"/>
        </w:rPr>
      </w:pPr>
      <w:r>
        <w:rPr>
          <w:rFonts w:hint="default"/>
          <w:lang w:val="en-US"/>
        </w:rPr>
        <w:t>* Ensure security and prevent misuse</w:t>
      </w:r>
    </w:p>
    <w:p w14:paraId="4EDAB956">
      <w:pPr>
        <w:rPr>
          <w:rFonts w:hint="default"/>
          <w:lang w:val="en-US"/>
        </w:rPr>
      </w:pPr>
    </w:p>
    <w:p w14:paraId="43AA9301">
      <w:pPr>
        <w:rPr>
          <w:rFonts w:hint="default"/>
          <w:lang w:val="en-US"/>
        </w:rPr>
      </w:pPr>
      <w:r>
        <w:rPr>
          <w:rFonts w:hint="default"/>
          <w:lang w:val="en-US"/>
        </w:rPr>
        <w:t>---</w:t>
      </w:r>
    </w:p>
    <w:p w14:paraId="5831F064">
      <w:pPr>
        <w:rPr>
          <w:rFonts w:hint="default"/>
          <w:lang w:val="en-US"/>
        </w:rPr>
      </w:pPr>
    </w:p>
    <w:p w14:paraId="79949523">
      <w:pPr>
        <w:rPr>
          <w:rFonts w:hint="default"/>
          <w:lang w:val="en-US"/>
        </w:rPr>
      </w:pPr>
      <w:r>
        <w:rPr>
          <w:rFonts w:hint="default"/>
          <w:lang w:val="en-US"/>
        </w:rPr>
        <w:t>## 4. Data Sharing</w:t>
      </w:r>
    </w:p>
    <w:p w14:paraId="5C53723B">
      <w:pPr>
        <w:rPr>
          <w:rFonts w:hint="default"/>
          <w:lang w:val="en-US"/>
        </w:rPr>
      </w:pPr>
    </w:p>
    <w:p w14:paraId="7D18EEEF">
      <w:pPr>
        <w:rPr>
          <w:rFonts w:hint="default"/>
          <w:lang w:val="en-US"/>
        </w:rPr>
      </w:pPr>
      <w:r>
        <w:rPr>
          <w:rFonts w:hint="default"/>
          <w:lang w:val="en-US"/>
        </w:rPr>
        <w:t>We do **not sell your data**.</w:t>
      </w:r>
    </w:p>
    <w:p w14:paraId="200969BF">
      <w:pPr>
        <w:rPr>
          <w:rFonts w:hint="default"/>
          <w:lang w:val="en-US"/>
        </w:rPr>
      </w:pPr>
    </w:p>
    <w:p w14:paraId="4F5E38B4">
      <w:pPr>
        <w:rPr>
          <w:rFonts w:hint="default"/>
          <w:lang w:val="en-US"/>
        </w:rPr>
      </w:pPr>
      <w:r>
        <w:rPr>
          <w:rFonts w:hint="default"/>
          <w:lang w:val="en-US"/>
        </w:rPr>
        <w:t>We may share information with:</w:t>
      </w:r>
    </w:p>
    <w:p w14:paraId="2B061E3D">
      <w:pPr>
        <w:rPr>
          <w:rFonts w:hint="default"/>
          <w:lang w:val="en-US"/>
        </w:rPr>
      </w:pPr>
    </w:p>
    <w:p w14:paraId="672FFB8F">
      <w:pPr>
        <w:rPr>
          <w:rFonts w:hint="default"/>
          <w:lang w:val="en-US"/>
        </w:rPr>
      </w:pPr>
      <w:r>
        <w:rPr>
          <w:rFonts w:hint="default"/>
          <w:lang w:val="en-US"/>
        </w:rPr>
        <w:t>* Trusted service providers (e.g., hosting, analytics, scheduling tools)</w:t>
      </w:r>
    </w:p>
    <w:p w14:paraId="498A60A4">
      <w:pPr>
        <w:rPr>
          <w:rFonts w:hint="default"/>
          <w:lang w:val="en-US"/>
        </w:rPr>
      </w:pPr>
      <w:r>
        <w:rPr>
          <w:rFonts w:hint="default"/>
          <w:lang w:val="en-US"/>
        </w:rPr>
        <w:t>* Legal authorities if required by law</w:t>
      </w:r>
    </w:p>
    <w:p w14:paraId="64066953">
      <w:pPr>
        <w:rPr>
          <w:rFonts w:hint="default"/>
          <w:lang w:val="en-US"/>
        </w:rPr>
      </w:pPr>
    </w:p>
    <w:p w14:paraId="5F849879">
      <w:pPr>
        <w:rPr>
          <w:rFonts w:hint="default"/>
          <w:lang w:val="en-US"/>
        </w:rPr>
      </w:pPr>
      <w:r>
        <w:rPr>
          <w:rFonts w:hint="default"/>
          <w:lang w:val="en-US"/>
        </w:rPr>
        <w:t>---</w:t>
      </w:r>
    </w:p>
    <w:p w14:paraId="6BED14C1">
      <w:pPr>
        <w:rPr>
          <w:rFonts w:hint="default"/>
          <w:lang w:val="en-US"/>
        </w:rPr>
      </w:pPr>
    </w:p>
    <w:p w14:paraId="2E95C3E0">
      <w:pPr>
        <w:rPr>
          <w:rFonts w:hint="default"/>
          <w:lang w:val="en-US"/>
        </w:rPr>
      </w:pPr>
      <w:r>
        <w:rPr>
          <w:rFonts w:hint="default"/>
          <w:lang w:val="en-US"/>
        </w:rPr>
        <w:t>## 5. Data Retention</w:t>
      </w:r>
    </w:p>
    <w:p w14:paraId="757E1F78">
      <w:pPr>
        <w:rPr>
          <w:rFonts w:hint="default"/>
          <w:lang w:val="en-US"/>
        </w:rPr>
      </w:pPr>
    </w:p>
    <w:p w14:paraId="47A3A9ED">
      <w:pPr>
        <w:rPr>
          <w:rFonts w:hint="default"/>
          <w:lang w:val="en-US"/>
        </w:rPr>
      </w:pPr>
      <w:r>
        <w:rPr>
          <w:rFonts w:hint="default"/>
          <w:lang w:val="en-US"/>
        </w:rPr>
        <w:t>We retain your data only as long as necessary for:</w:t>
      </w:r>
    </w:p>
    <w:p w14:paraId="107134F2">
      <w:pPr>
        <w:rPr>
          <w:rFonts w:hint="default"/>
          <w:lang w:val="en-US"/>
        </w:rPr>
      </w:pPr>
    </w:p>
    <w:p w14:paraId="520A7E08">
      <w:pPr>
        <w:rPr>
          <w:rFonts w:hint="default"/>
          <w:lang w:val="en-US"/>
        </w:rPr>
      </w:pPr>
      <w:r>
        <w:rPr>
          <w:rFonts w:hint="default"/>
          <w:lang w:val="en-US"/>
        </w:rPr>
        <w:t>* Communication and project purposes</w:t>
      </w:r>
    </w:p>
    <w:p w14:paraId="4FF5A6C6">
      <w:pPr>
        <w:rPr>
          <w:rFonts w:hint="default"/>
          <w:lang w:val="en-US"/>
        </w:rPr>
      </w:pPr>
      <w:r>
        <w:rPr>
          <w:rFonts w:hint="default"/>
          <w:lang w:val="en-US"/>
        </w:rPr>
        <w:t>* Legal or operational requirements</w:t>
      </w:r>
    </w:p>
    <w:p w14:paraId="1CFA538C">
      <w:pPr>
        <w:rPr>
          <w:rFonts w:hint="default"/>
          <w:lang w:val="en-US"/>
        </w:rPr>
      </w:pPr>
    </w:p>
    <w:p w14:paraId="18BCE9B0">
      <w:pPr>
        <w:rPr>
          <w:rFonts w:hint="default"/>
          <w:lang w:val="en-US"/>
        </w:rPr>
      </w:pPr>
      <w:r>
        <w:rPr>
          <w:rFonts w:hint="default"/>
          <w:lang w:val="en-US"/>
        </w:rPr>
        <w:t>---</w:t>
      </w:r>
    </w:p>
    <w:p w14:paraId="39AB9E2A">
      <w:pPr>
        <w:rPr>
          <w:rFonts w:hint="default"/>
          <w:lang w:val="en-US"/>
        </w:rPr>
      </w:pPr>
    </w:p>
    <w:p w14:paraId="463D4A0B">
      <w:pPr>
        <w:rPr>
          <w:rFonts w:hint="default"/>
          <w:lang w:val="en-US"/>
        </w:rPr>
      </w:pPr>
      <w:r>
        <w:rPr>
          <w:rFonts w:hint="default"/>
          <w:lang w:val="en-US"/>
        </w:rPr>
        <w:t>## 6. Cookies &amp; Tracking</w:t>
      </w:r>
    </w:p>
    <w:p w14:paraId="5D4ACB9C">
      <w:pPr>
        <w:rPr>
          <w:rFonts w:hint="default"/>
          <w:lang w:val="en-US"/>
        </w:rPr>
      </w:pPr>
    </w:p>
    <w:p w14:paraId="7B8F4E4D">
      <w:pPr>
        <w:rPr>
          <w:rFonts w:hint="default"/>
          <w:lang w:val="en-US"/>
        </w:rPr>
      </w:pPr>
      <w:r>
        <w:rPr>
          <w:rFonts w:hint="default"/>
          <w:lang w:val="en-US"/>
        </w:rPr>
        <w:t>We may use cookies to:</w:t>
      </w:r>
    </w:p>
    <w:p w14:paraId="2D650D01">
      <w:pPr>
        <w:rPr>
          <w:rFonts w:hint="default"/>
          <w:lang w:val="en-US"/>
        </w:rPr>
      </w:pPr>
    </w:p>
    <w:p w14:paraId="737A06A9">
      <w:pPr>
        <w:rPr>
          <w:rFonts w:hint="default"/>
          <w:lang w:val="en-US"/>
        </w:rPr>
      </w:pPr>
      <w:r>
        <w:rPr>
          <w:rFonts w:hint="default"/>
          <w:lang w:val="en-US"/>
        </w:rPr>
        <w:t>* Improve user experience</w:t>
      </w:r>
    </w:p>
    <w:p w14:paraId="03B666BC">
      <w:pPr>
        <w:rPr>
          <w:rFonts w:hint="default"/>
          <w:lang w:val="en-US"/>
        </w:rPr>
      </w:pPr>
      <w:r>
        <w:rPr>
          <w:rFonts w:hint="default"/>
          <w:lang w:val="en-US"/>
        </w:rPr>
        <w:t>* Analyze traffic</w:t>
      </w:r>
    </w:p>
    <w:p w14:paraId="0C6F42DD">
      <w:pPr>
        <w:rPr>
          <w:rFonts w:hint="default"/>
          <w:lang w:val="en-US"/>
        </w:rPr>
      </w:pPr>
    </w:p>
    <w:p w14:paraId="4BF44E9C">
      <w:pPr>
        <w:rPr>
          <w:rFonts w:hint="default"/>
          <w:lang w:val="en-US"/>
        </w:rPr>
      </w:pPr>
      <w:r>
        <w:rPr>
          <w:rFonts w:hint="default"/>
          <w:lang w:val="en-US"/>
        </w:rPr>
        <w:t>You can disable cookies via your browser settings.</w:t>
      </w:r>
    </w:p>
    <w:p w14:paraId="083E4B8A">
      <w:pPr>
        <w:rPr>
          <w:rFonts w:hint="default"/>
          <w:lang w:val="en-US"/>
        </w:rPr>
      </w:pPr>
    </w:p>
    <w:p w14:paraId="28EB1C7B">
      <w:pPr>
        <w:rPr>
          <w:rFonts w:hint="default"/>
          <w:lang w:val="en-US"/>
        </w:rPr>
      </w:pPr>
      <w:r>
        <w:rPr>
          <w:rFonts w:hint="default"/>
          <w:lang w:val="en-US"/>
        </w:rPr>
        <w:t>---</w:t>
      </w:r>
    </w:p>
    <w:p w14:paraId="438F6960">
      <w:pPr>
        <w:rPr>
          <w:rFonts w:hint="default"/>
          <w:lang w:val="en-US"/>
        </w:rPr>
      </w:pPr>
    </w:p>
    <w:p w14:paraId="0A846564">
      <w:pPr>
        <w:rPr>
          <w:rFonts w:hint="default"/>
          <w:lang w:val="en-US"/>
        </w:rPr>
      </w:pPr>
      <w:r>
        <w:rPr>
          <w:rFonts w:hint="default"/>
          <w:lang w:val="en-US"/>
        </w:rPr>
        <w:t>## 7. Your Rights</w:t>
      </w:r>
    </w:p>
    <w:p w14:paraId="72836F2F">
      <w:pPr>
        <w:rPr>
          <w:rFonts w:hint="default"/>
          <w:lang w:val="en-US"/>
        </w:rPr>
      </w:pPr>
    </w:p>
    <w:p w14:paraId="5C614179">
      <w:pPr>
        <w:rPr>
          <w:rFonts w:hint="default"/>
          <w:lang w:val="en-US"/>
        </w:rPr>
      </w:pPr>
      <w:r>
        <w:rPr>
          <w:rFonts w:hint="default"/>
          <w:lang w:val="en-US"/>
        </w:rPr>
        <w:t>Depending on your location, you may have the right to:</w:t>
      </w:r>
    </w:p>
    <w:p w14:paraId="35478917">
      <w:pPr>
        <w:rPr>
          <w:rFonts w:hint="default"/>
          <w:lang w:val="en-US"/>
        </w:rPr>
      </w:pPr>
    </w:p>
    <w:p w14:paraId="79995197">
      <w:pPr>
        <w:rPr>
          <w:rFonts w:hint="default"/>
          <w:lang w:val="en-US"/>
        </w:rPr>
      </w:pPr>
      <w:r>
        <w:rPr>
          <w:rFonts w:hint="default"/>
          <w:lang w:val="en-US"/>
        </w:rPr>
        <w:t>* Access your data</w:t>
      </w:r>
    </w:p>
    <w:p w14:paraId="71FF46C2">
      <w:pPr>
        <w:rPr>
          <w:rFonts w:hint="default"/>
          <w:lang w:val="en-US"/>
        </w:rPr>
      </w:pPr>
      <w:r>
        <w:rPr>
          <w:rFonts w:hint="default"/>
          <w:lang w:val="en-US"/>
        </w:rPr>
        <w:t>* Request correction or deletion</w:t>
      </w:r>
    </w:p>
    <w:p w14:paraId="57DCE965">
      <w:pPr>
        <w:rPr>
          <w:rFonts w:hint="default"/>
          <w:lang w:val="en-US"/>
        </w:rPr>
      </w:pPr>
      <w:r>
        <w:rPr>
          <w:rFonts w:hint="default"/>
          <w:lang w:val="en-US"/>
        </w:rPr>
        <w:t>* Object to processing</w:t>
      </w:r>
    </w:p>
    <w:p w14:paraId="6388D2D4">
      <w:pPr>
        <w:rPr>
          <w:rFonts w:hint="default"/>
          <w:lang w:val="en-US"/>
        </w:rPr>
      </w:pPr>
    </w:p>
    <w:p w14:paraId="16152C11">
      <w:pPr>
        <w:rPr>
          <w:rFonts w:hint="default"/>
          <w:lang w:val="en-US"/>
        </w:rPr>
      </w:pPr>
      <w:r>
        <w:rPr>
          <w:rFonts w:hint="default"/>
          <w:lang w:val="en-US"/>
        </w:rPr>
        <w:t>To exercise these rights, contact us at:</w:t>
      </w:r>
    </w:p>
    <w:p w14:paraId="231853E6">
      <w:pPr>
        <w:rPr>
          <w:rFonts w:hint="default"/>
          <w:lang w:val="en-US"/>
        </w:rPr>
      </w:pPr>
      <w:r>
        <w:rPr>
          <w:rFonts w:hint="default"/>
          <w:lang w:val="en-US"/>
        </w:rPr>
        <w:t>📧 **[your email e.g. [hello@kirutech.io](mailto:hello@kirutech.io)]**</w:t>
      </w:r>
    </w:p>
    <w:p w14:paraId="0788D0BF">
      <w:pPr>
        <w:rPr>
          <w:rFonts w:hint="default"/>
          <w:lang w:val="en-US"/>
        </w:rPr>
      </w:pPr>
    </w:p>
    <w:p w14:paraId="1605FBE3">
      <w:pPr>
        <w:rPr>
          <w:rFonts w:hint="default"/>
          <w:lang w:val="en-US"/>
        </w:rPr>
      </w:pPr>
      <w:r>
        <w:rPr>
          <w:rFonts w:hint="default"/>
          <w:lang w:val="en-US"/>
        </w:rPr>
        <w:t>---</w:t>
      </w:r>
    </w:p>
    <w:p w14:paraId="2D4594E2">
      <w:pPr>
        <w:rPr>
          <w:rFonts w:hint="default"/>
          <w:lang w:val="en-US"/>
        </w:rPr>
      </w:pPr>
    </w:p>
    <w:p w14:paraId="159249AE">
      <w:pPr>
        <w:rPr>
          <w:rFonts w:hint="default"/>
          <w:lang w:val="en-US"/>
        </w:rPr>
      </w:pPr>
      <w:r>
        <w:rPr>
          <w:rFonts w:hint="default"/>
          <w:lang w:val="en-US"/>
        </w:rPr>
        <w:t>## 8. Data Security</w:t>
      </w:r>
    </w:p>
    <w:p w14:paraId="2F29EFE5">
      <w:pPr>
        <w:rPr>
          <w:rFonts w:hint="default"/>
          <w:lang w:val="en-US"/>
        </w:rPr>
      </w:pPr>
    </w:p>
    <w:p w14:paraId="21B94855">
      <w:pPr>
        <w:rPr>
          <w:rFonts w:hint="default"/>
          <w:lang w:val="en-US"/>
        </w:rPr>
      </w:pPr>
      <w:r>
        <w:rPr>
          <w:rFonts w:hint="default"/>
          <w:lang w:val="en-US"/>
        </w:rPr>
        <w:t>We implement appropriate technical and organizational measures to protect your data.</w:t>
      </w:r>
    </w:p>
    <w:p w14:paraId="0E3D9370">
      <w:pPr>
        <w:rPr>
          <w:rFonts w:hint="default"/>
          <w:lang w:val="en-US"/>
        </w:rPr>
      </w:pPr>
    </w:p>
    <w:p w14:paraId="3D380828">
      <w:pPr>
        <w:rPr>
          <w:rFonts w:hint="default"/>
          <w:lang w:val="en-US"/>
        </w:rPr>
      </w:pPr>
      <w:r>
        <w:rPr>
          <w:rFonts w:hint="default"/>
          <w:lang w:val="en-US"/>
        </w:rPr>
        <w:t>---</w:t>
      </w:r>
    </w:p>
    <w:p w14:paraId="7865AE49">
      <w:pPr>
        <w:rPr>
          <w:rFonts w:hint="default"/>
          <w:lang w:val="en-US"/>
        </w:rPr>
      </w:pPr>
    </w:p>
    <w:p w14:paraId="133C5751">
      <w:pPr>
        <w:rPr>
          <w:rFonts w:hint="default"/>
          <w:lang w:val="en-US"/>
        </w:rPr>
      </w:pPr>
      <w:r>
        <w:rPr>
          <w:rFonts w:hint="default"/>
          <w:lang w:val="en-US"/>
        </w:rPr>
        <w:t>## 9. Third-Party Links</w:t>
      </w:r>
    </w:p>
    <w:p w14:paraId="7333FF31">
      <w:pPr>
        <w:rPr>
          <w:rFonts w:hint="default"/>
          <w:lang w:val="en-US"/>
        </w:rPr>
      </w:pPr>
    </w:p>
    <w:p w14:paraId="6D923D95">
      <w:pPr>
        <w:rPr>
          <w:rFonts w:hint="default"/>
          <w:lang w:val="en-US"/>
        </w:rPr>
      </w:pPr>
      <w:r>
        <w:rPr>
          <w:rFonts w:hint="default"/>
          <w:lang w:val="en-US"/>
        </w:rPr>
        <w:t>Our website may contain links to external sites. We are not responsible for their privacy practices.</w:t>
      </w:r>
    </w:p>
    <w:p w14:paraId="5BCD48A6">
      <w:pPr>
        <w:rPr>
          <w:rFonts w:hint="default"/>
          <w:lang w:val="en-US"/>
        </w:rPr>
      </w:pPr>
    </w:p>
    <w:p w14:paraId="0EC9D32C">
      <w:pPr>
        <w:rPr>
          <w:rFonts w:hint="default"/>
          <w:lang w:val="en-US"/>
        </w:rPr>
      </w:pPr>
      <w:r>
        <w:rPr>
          <w:rFonts w:hint="default"/>
          <w:lang w:val="en-US"/>
        </w:rPr>
        <w:t>---</w:t>
      </w:r>
    </w:p>
    <w:p w14:paraId="2CEC32F0">
      <w:pPr>
        <w:rPr>
          <w:rFonts w:hint="default"/>
          <w:lang w:val="en-US"/>
        </w:rPr>
      </w:pPr>
    </w:p>
    <w:p w14:paraId="11808434">
      <w:pPr>
        <w:rPr>
          <w:rFonts w:hint="default"/>
          <w:lang w:val="en-US"/>
        </w:rPr>
      </w:pPr>
      <w:r>
        <w:rPr>
          <w:rFonts w:hint="default"/>
          <w:lang w:val="en-US"/>
        </w:rPr>
        <w:t>## 10. Changes to This Policy</w:t>
      </w:r>
    </w:p>
    <w:p w14:paraId="7589FE8F">
      <w:pPr>
        <w:rPr>
          <w:rFonts w:hint="default"/>
          <w:lang w:val="en-US"/>
        </w:rPr>
      </w:pPr>
    </w:p>
    <w:p w14:paraId="79DEEF7F">
      <w:pPr>
        <w:rPr>
          <w:rFonts w:hint="default"/>
          <w:lang w:val="en-US"/>
        </w:rPr>
      </w:pPr>
      <w:r>
        <w:rPr>
          <w:rFonts w:hint="default"/>
          <w:lang w:val="en-US"/>
        </w:rPr>
        <w:t>We may update this Privacy Policy periodically. Updates will be posted on this page.</w:t>
      </w:r>
    </w:p>
    <w:p w14:paraId="785AFF4C">
      <w:pPr>
        <w:rPr>
          <w:rFonts w:hint="default"/>
          <w:lang w:val="en-US"/>
        </w:rPr>
      </w:pPr>
    </w:p>
    <w:p w14:paraId="76C58D13">
      <w:pPr>
        <w:rPr>
          <w:rFonts w:hint="default"/>
          <w:lang w:val="en-US"/>
        </w:rPr>
      </w:pPr>
      <w:r>
        <w:rPr>
          <w:rFonts w:hint="default"/>
          <w:lang w:val="en-US"/>
        </w:rPr>
        <w:t>---</w:t>
      </w:r>
    </w:p>
    <w:p w14:paraId="494EAB2F">
      <w:pPr>
        <w:rPr>
          <w:rFonts w:hint="default"/>
          <w:lang w:val="en-US"/>
        </w:rPr>
      </w:pPr>
    </w:p>
    <w:p w14:paraId="7C0C07A4">
      <w:pPr>
        <w:rPr>
          <w:rFonts w:hint="default"/>
          <w:lang w:val="en-US"/>
        </w:rPr>
      </w:pPr>
      <w:r>
        <w:rPr>
          <w:rFonts w:hint="default"/>
          <w:lang w:val="en-US"/>
        </w:rPr>
        <w:t>## 11. Contact Us</w:t>
      </w:r>
    </w:p>
    <w:p w14:paraId="4A8D830B">
      <w:pPr>
        <w:rPr>
          <w:rFonts w:hint="default"/>
          <w:lang w:val="en-US"/>
        </w:rPr>
      </w:pPr>
    </w:p>
    <w:p w14:paraId="6AA927EC">
      <w:pPr>
        <w:rPr>
          <w:rFonts w:hint="default"/>
          <w:lang w:val="en-US"/>
        </w:rPr>
      </w:pPr>
      <w:r>
        <w:rPr>
          <w:rFonts w:hint="default"/>
          <w:lang w:val="en-US"/>
        </w:rPr>
        <w:t>📧 Email: [your email]</w:t>
      </w:r>
    </w:p>
    <w:p w14:paraId="14FCC189">
      <w:pPr>
        <w:rPr>
          <w:rFonts w:hint="default"/>
          <w:lang w:val="en-US"/>
        </w:rPr>
      </w:pPr>
      <w:r>
        <w:rPr>
          <w:rFonts w:hint="default"/>
          <w:lang w:val="en-US"/>
        </w:rPr>
        <w:t>📞 Phone: [your phone]</w:t>
      </w:r>
    </w:p>
    <w:p w14:paraId="244C80F7">
      <w:pPr>
        <w:rPr>
          <w:rFonts w:hint="default"/>
          <w:lang w:val="en-US"/>
        </w:rPr>
      </w:pPr>
    </w:p>
    <w:p w14:paraId="3DA31F88">
      <w:pPr>
        <w:rPr>
          <w:rFonts w:hint="default"/>
          <w:lang w:val="en-US"/>
        </w:rPr>
      </w:pPr>
      <w:r>
        <w:rPr>
          <w:rFonts w:hint="default"/>
          <w:lang w:val="en-US"/>
        </w:rPr>
        <w:t>---</w:t>
      </w:r>
    </w:p>
    <w:p w14:paraId="3DA8EDA7">
      <w:pPr>
        <w:rPr>
          <w:rFonts w:hint="default"/>
          <w:lang w:val="en-US"/>
        </w:rPr>
      </w:pPr>
    </w:p>
    <w:p w14:paraId="717B8375">
      <w:pPr>
        <w:rPr>
          <w:rFonts w:hint="default"/>
          <w:lang w:val="en-US"/>
        </w:rPr>
      </w:pPr>
      <w:r>
        <w:rPr>
          <w:rFonts w:hint="default"/>
          <w:lang w:val="en-US"/>
        </w:rPr>
        <w:t># 📜 Terms of Service</w:t>
      </w:r>
    </w:p>
    <w:p w14:paraId="3F48B7BB">
      <w:pPr>
        <w:rPr>
          <w:rFonts w:hint="default"/>
          <w:lang w:val="en-US"/>
        </w:rPr>
      </w:pPr>
    </w:p>
    <w:p w14:paraId="425335D8">
      <w:pPr>
        <w:rPr>
          <w:rFonts w:hint="default"/>
          <w:lang w:val="en-US"/>
        </w:rPr>
      </w:pPr>
      <w:r>
        <w:rPr>
          <w:rFonts w:hint="default"/>
          <w:lang w:val="en-US"/>
        </w:rPr>
        <w:t>**Effective Date:** [Insert Date]</w:t>
      </w:r>
    </w:p>
    <w:p w14:paraId="002AC3E0">
      <w:pPr>
        <w:rPr>
          <w:rFonts w:hint="default"/>
          <w:lang w:val="en-US"/>
        </w:rPr>
      </w:pPr>
      <w:r>
        <w:rPr>
          <w:rFonts w:hint="default"/>
          <w:lang w:val="en-US"/>
        </w:rPr>
        <w:t>**Company:** Kiru Tech</w:t>
      </w:r>
    </w:p>
    <w:p w14:paraId="23BA8921">
      <w:pPr>
        <w:rPr>
          <w:rFonts w:hint="default"/>
          <w:lang w:val="en-US"/>
        </w:rPr>
      </w:pPr>
    </w:p>
    <w:p w14:paraId="1288E078">
      <w:pPr>
        <w:rPr>
          <w:rFonts w:hint="default"/>
          <w:lang w:val="en-US"/>
        </w:rPr>
      </w:pPr>
      <w:r>
        <w:rPr>
          <w:rFonts w:hint="default"/>
          <w:lang w:val="en-US"/>
        </w:rPr>
        <w:t>---</w:t>
      </w:r>
    </w:p>
    <w:p w14:paraId="15B26CA7">
      <w:pPr>
        <w:rPr>
          <w:rFonts w:hint="default"/>
          <w:lang w:val="en-US"/>
        </w:rPr>
      </w:pPr>
    </w:p>
    <w:p w14:paraId="3DB6FAD9">
      <w:pPr>
        <w:rPr>
          <w:rFonts w:hint="default"/>
          <w:lang w:val="en-US"/>
        </w:rPr>
      </w:pPr>
      <w:r>
        <w:rPr>
          <w:rFonts w:hint="default"/>
          <w:lang w:val="en-US"/>
        </w:rPr>
        <w:t>## 1. Acceptance of Terms</w:t>
      </w:r>
    </w:p>
    <w:p w14:paraId="3A5E6612">
      <w:pPr>
        <w:rPr>
          <w:rFonts w:hint="default"/>
          <w:lang w:val="en-US"/>
        </w:rPr>
      </w:pPr>
    </w:p>
    <w:p w14:paraId="17A430E5">
      <w:pPr>
        <w:rPr>
          <w:rFonts w:hint="default"/>
          <w:lang w:val="en-US"/>
        </w:rPr>
      </w:pPr>
      <w:r>
        <w:rPr>
          <w:rFonts w:hint="default"/>
          <w:lang w:val="en-US"/>
        </w:rPr>
        <w:t>By accessing or using our website and services, you agree to these Terms of Service.</w:t>
      </w:r>
    </w:p>
    <w:p w14:paraId="6BAB204B">
      <w:pPr>
        <w:rPr>
          <w:rFonts w:hint="default"/>
          <w:lang w:val="en-US"/>
        </w:rPr>
      </w:pPr>
    </w:p>
    <w:p w14:paraId="28F895DC">
      <w:pPr>
        <w:rPr>
          <w:rFonts w:hint="default"/>
          <w:lang w:val="en-US"/>
        </w:rPr>
      </w:pPr>
      <w:r>
        <w:rPr>
          <w:rFonts w:hint="default"/>
          <w:lang w:val="en-US"/>
        </w:rPr>
        <w:t>---</w:t>
      </w:r>
    </w:p>
    <w:p w14:paraId="00D38620">
      <w:pPr>
        <w:rPr>
          <w:rFonts w:hint="default"/>
          <w:lang w:val="en-US"/>
        </w:rPr>
      </w:pPr>
    </w:p>
    <w:p w14:paraId="50970A1A">
      <w:pPr>
        <w:rPr>
          <w:rFonts w:hint="default"/>
          <w:lang w:val="en-US"/>
        </w:rPr>
      </w:pPr>
      <w:r>
        <w:rPr>
          <w:rFonts w:hint="default"/>
          <w:lang w:val="en-US"/>
        </w:rPr>
        <w:t>## 2. Services</w:t>
      </w:r>
    </w:p>
    <w:p w14:paraId="474AA4AB">
      <w:pPr>
        <w:rPr>
          <w:rFonts w:hint="default"/>
          <w:lang w:val="en-US"/>
        </w:rPr>
      </w:pPr>
    </w:p>
    <w:p w14:paraId="46E326C6">
      <w:pPr>
        <w:rPr>
          <w:rFonts w:hint="default"/>
          <w:lang w:val="en-US"/>
        </w:rPr>
      </w:pPr>
      <w:r>
        <w:rPr>
          <w:rFonts w:hint="default"/>
          <w:lang w:val="en-US"/>
        </w:rPr>
        <w:t>Kiru Tech provides:</w:t>
      </w:r>
    </w:p>
    <w:p w14:paraId="733519BD">
      <w:pPr>
        <w:rPr>
          <w:rFonts w:hint="default"/>
          <w:lang w:val="en-US"/>
        </w:rPr>
      </w:pPr>
    </w:p>
    <w:p w14:paraId="30A8614F">
      <w:pPr>
        <w:rPr>
          <w:rFonts w:hint="default"/>
          <w:lang w:val="en-US"/>
        </w:rPr>
      </w:pPr>
      <w:r>
        <w:rPr>
          <w:rFonts w:hint="default"/>
          <w:lang w:val="en-US"/>
        </w:rPr>
        <w:t>* Software development</w:t>
      </w:r>
    </w:p>
    <w:p w14:paraId="5BF3BA8B">
      <w:pPr>
        <w:rPr>
          <w:rFonts w:hint="default"/>
          <w:lang w:val="en-US"/>
        </w:rPr>
      </w:pPr>
      <w:r>
        <w:rPr>
          <w:rFonts w:hint="default"/>
          <w:lang w:val="en-US"/>
        </w:rPr>
        <w:t>* UI/UX design</w:t>
      </w:r>
    </w:p>
    <w:p w14:paraId="60A663CF">
      <w:pPr>
        <w:rPr>
          <w:rFonts w:hint="default"/>
          <w:lang w:val="en-US"/>
        </w:rPr>
      </w:pPr>
      <w:r>
        <w:rPr>
          <w:rFonts w:hint="default"/>
          <w:lang w:val="en-US"/>
        </w:rPr>
        <w:t>* Technical consulting</w:t>
      </w:r>
    </w:p>
    <w:p w14:paraId="2F8EB285">
      <w:pPr>
        <w:rPr>
          <w:rFonts w:hint="default"/>
          <w:lang w:val="en-US"/>
        </w:rPr>
      </w:pPr>
    </w:p>
    <w:p w14:paraId="143058E4">
      <w:pPr>
        <w:rPr>
          <w:rFonts w:hint="default"/>
          <w:lang w:val="en-US"/>
        </w:rPr>
      </w:pPr>
      <w:r>
        <w:rPr>
          <w:rFonts w:hint="default"/>
          <w:lang w:val="en-US"/>
        </w:rPr>
        <w:t>All services are subject to project agreements and scope definitions.</w:t>
      </w:r>
    </w:p>
    <w:p w14:paraId="2868ABFB">
      <w:pPr>
        <w:rPr>
          <w:rFonts w:hint="default"/>
          <w:lang w:val="en-US"/>
        </w:rPr>
      </w:pPr>
    </w:p>
    <w:p w14:paraId="08C93E69">
      <w:pPr>
        <w:rPr>
          <w:rFonts w:hint="default"/>
          <w:lang w:val="en-US"/>
        </w:rPr>
      </w:pPr>
      <w:r>
        <w:rPr>
          <w:rFonts w:hint="default"/>
          <w:lang w:val="en-US"/>
        </w:rPr>
        <w:t>---</w:t>
      </w:r>
    </w:p>
    <w:p w14:paraId="6AFF5E66">
      <w:pPr>
        <w:rPr>
          <w:rFonts w:hint="default"/>
          <w:lang w:val="en-US"/>
        </w:rPr>
      </w:pPr>
    </w:p>
    <w:p w14:paraId="4957A3F2">
      <w:pPr>
        <w:rPr>
          <w:rFonts w:hint="default"/>
          <w:lang w:val="en-US"/>
        </w:rPr>
      </w:pPr>
      <w:r>
        <w:rPr>
          <w:rFonts w:hint="default"/>
          <w:lang w:val="en-US"/>
        </w:rPr>
        <w:t>## 3. Use of Website</w:t>
      </w:r>
    </w:p>
    <w:p w14:paraId="3885579A">
      <w:pPr>
        <w:rPr>
          <w:rFonts w:hint="default"/>
          <w:lang w:val="en-US"/>
        </w:rPr>
      </w:pPr>
    </w:p>
    <w:p w14:paraId="28D8C753">
      <w:pPr>
        <w:rPr>
          <w:rFonts w:hint="default"/>
          <w:lang w:val="en-US"/>
        </w:rPr>
      </w:pPr>
      <w:r>
        <w:rPr>
          <w:rFonts w:hint="default"/>
          <w:lang w:val="en-US"/>
        </w:rPr>
        <w:t>You agree not to:</w:t>
      </w:r>
    </w:p>
    <w:p w14:paraId="07B4C3BA">
      <w:pPr>
        <w:rPr>
          <w:rFonts w:hint="default"/>
          <w:lang w:val="en-US"/>
        </w:rPr>
      </w:pPr>
    </w:p>
    <w:p w14:paraId="5BAD5E9A">
      <w:pPr>
        <w:rPr>
          <w:rFonts w:hint="default"/>
          <w:lang w:val="en-US"/>
        </w:rPr>
      </w:pPr>
      <w:r>
        <w:rPr>
          <w:rFonts w:hint="default"/>
          <w:lang w:val="en-US"/>
        </w:rPr>
        <w:t>* Use the site for unlawful purposes</w:t>
      </w:r>
    </w:p>
    <w:p w14:paraId="7E8198EF">
      <w:pPr>
        <w:rPr>
          <w:rFonts w:hint="default"/>
          <w:lang w:val="en-US"/>
        </w:rPr>
      </w:pPr>
      <w:r>
        <w:rPr>
          <w:rFonts w:hint="default"/>
          <w:lang w:val="en-US"/>
        </w:rPr>
        <w:t>* Attempt to gain unauthorized access</w:t>
      </w:r>
    </w:p>
    <w:p w14:paraId="17B0E3AD">
      <w:pPr>
        <w:rPr>
          <w:rFonts w:hint="default"/>
          <w:lang w:val="en-US"/>
        </w:rPr>
      </w:pPr>
      <w:r>
        <w:rPr>
          <w:rFonts w:hint="default"/>
          <w:lang w:val="en-US"/>
        </w:rPr>
        <w:t>* Disrupt or harm the system</w:t>
      </w:r>
    </w:p>
    <w:p w14:paraId="1E286E8D">
      <w:pPr>
        <w:rPr>
          <w:rFonts w:hint="default"/>
          <w:lang w:val="en-US"/>
        </w:rPr>
      </w:pPr>
    </w:p>
    <w:p w14:paraId="59B90138">
      <w:pPr>
        <w:rPr>
          <w:rFonts w:hint="default"/>
          <w:lang w:val="en-US"/>
        </w:rPr>
      </w:pPr>
      <w:r>
        <w:rPr>
          <w:rFonts w:hint="default"/>
          <w:lang w:val="en-US"/>
        </w:rPr>
        <w:t>---</w:t>
      </w:r>
    </w:p>
    <w:p w14:paraId="01B2E6F0">
      <w:pPr>
        <w:rPr>
          <w:rFonts w:hint="default"/>
          <w:lang w:val="en-US"/>
        </w:rPr>
      </w:pPr>
    </w:p>
    <w:p w14:paraId="0157BD2E">
      <w:pPr>
        <w:rPr>
          <w:rFonts w:hint="default"/>
          <w:lang w:val="en-US"/>
        </w:rPr>
      </w:pPr>
      <w:r>
        <w:rPr>
          <w:rFonts w:hint="default"/>
          <w:lang w:val="en-US"/>
        </w:rPr>
        <w:t>## 4. Intellectual Property</w:t>
      </w:r>
    </w:p>
    <w:p w14:paraId="687301EA">
      <w:pPr>
        <w:rPr>
          <w:rFonts w:hint="default"/>
          <w:lang w:val="en-US"/>
        </w:rPr>
      </w:pPr>
    </w:p>
    <w:p w14:paraId="185061AD">
      <w:pPr>
        <w:rPr>
          <w:rFonts w:hint="default"/>
          <w:lang w:val="en-US"/>
        </w:rPr>
      </w:pPr>
      <w:r>
        <w:rPr>
          <w:rFonts w:hint="default"/>
          <w:lang w:val="en-US"/>
        </w:rPr>
        <w:t>All content on this website (designs, text, branding) is owned by Kiru Tech unless stated otherwise.</w:t>
      </w:r>
    </w:p>
    <w:p w14:paraId="6375290B">
      <w:pPr>
        <w:rPr>
          <w:rFonts w:hint="default"/>
          <w:lang w:val="en-US"/>
        </w:rPr>
      </w:pPr>
    </w:p>
    <w:p w14:paraId="47519C6C">
      <w:pPr>
        <w:rPr>
          <w:rFonts w:hint="default"/>
          <w:lang w:val="en-US"/>
        </w:rPr>
      </w:pPr>
      <w:r>
        <w:rPr>
          <w:rFonts w:hint="default"/>
          <w:lang w:val="en-US"/>
        </w:rPr>
        <w:t>You may not copy, reproduce, or distribute without permission.</w:t>
      </w:r>
    </w:p>
    <w:p w14:paraId="1F3DC39E">
      <w:pPr>
        <w:rPr>
          <w:rFonts w:hint="default"/>
          <w:lang w:val="en-US"/>
        </w:rPr>
      </w:pPr>
    </w:p>
    <w:p w14:paraId="3F2E58B8">
      <w:pPr>
        <w:rPr>
          <w:rFonts w:hint="default"/>
          <w:lang w:val="en-US"/>
        </w:rPr>
      </w:pPr>
      <w:r>
        <w:rPr>
          <w:rFonts w:hint="default"/>
          <w:lang w:val="en-US"/>
        </w:rPr>
        <w:t>---</w:t>
      </w:r>
    </w:p>
    <w:p w14:paraId="6767E74F">
      <w:pPr>
        <w:rPr>
          <w:rFonts w:hint="default"/>
          <w:lang w:val="en-US"/>
        </w:rPr>
      </w:pPr>
    </w:p>
    <w:p w14:paraId="6AB8BC37">
      <w:pPr>
        <w:rPr>
          <w:rFonts w:hint="default"/>
          <w:lang w:val="en-US"/>
        </w:rPr>
      </w:pPr>
      <w:r>
        <w:rPr>
          <w:rFonts w:hint="default"/>
          <w:lang w:val="en-US"/>
        </w:rPr>
        <w:t>## 5. Project Engagements</w:t>
      </w:r>
    </w:p>
    <w:p w14:paraId="3F84D652">
      <w:pPr>
        <w:rPr>
          <w:rFonts w:hint="default"/>
          <w:lang w:val="en-US"/>
        </w:rPr>
      </w:pPr>
    </w:p>
    <w:p w14:paraId="65E5C54A">
      <w:pPr>
        <w:rPr>
          <w:rFonts w:hint="default"/>
          <w:lang w:val="en-US"/>
        </w:rPr>
      </w:pPr>
      <w:r>
        <w:rPr>
          <w:rFonts w:hint="default"/>
          <w:lang w:val="en-US"/>
        </w:rPr>
        <w:t>For paid services:</w:t>
      </w:r>
    </w:p>
    <w:p w14:paraId="0187A2EC">
      <w:pPr>
        <w:rPr>
          <w:rFonts w:hint="default"/>
          <w:lang w:val="en-US"/>
        </w:rPr>
      </w:pPr>
    </w:p>
    <w:p w14:paraId="69ACC3F1">
      <w:pPr>
        <w:rPr>
          <w:rFonts w:hint="default"/>
          <w:lang w:val="en-US"/>
        </w:rPr>
      </w:pPr>
      <w:r>
        <w:rPr>
          <w:rFonts w:hint="default"/>
          <w:lang w:val="en-US"/>
        </w:rPr>
        <w:t>* Scope, timelines, and pricing will be defined in separate agreements</w:t>
      </w:r>
    </w:p>
    <w:p w14:paraId="7E77543B">
      <w:pPr>
        <w:rPr>
          <w:rFonts w:hint="default"/>
          <w:lang w:val="en-US"/>
        </w:rPr>
      </w:pPr>
      <w:r>
        <w:rPr>
          <w:rFonts w:hint="default"/>
          <w:lang w:val="en-US"/>
        </w:rPr>
        <w:t>* Deliverables are provided based on agreed terms</w:t>
      </w:r>
    </w:p>
    <w:p w14:paraId="15F0845C">
      <w:pPr>
        <w:rPr>
          <w:rFonts w:hint="default"/>
          <w:lang w:val="en-US"/>
        </w:rPr>
      </w:pPr>
      <w:r>
        <w:rPr>
          <w:rFonts w:hint="default"/>
          <w:lang w:val="en-US"/>
        </w:rPr>
        <w:t>* Revisions and support depend on the contract</w:t>
      </w:r>
    </w:p>
    <w:p w14:paraId="151118C7">
      <w:pPr>
        <w:rPr>
          <w:rFonts w:hint="default"/>
          <w:lang w:val="en-US"/>
        </w:rPr>
      </w:pPr>
    </w:p>
    <w:p w14:paraId="49B84A6E">
      <w:pPr>
        <w:rPr>
          <w:rFonts w:hint="default"/>
          <w:lang w:val="en-US"/>
        </w:rPr>
      </w:pPr>
      <w:r>
        <w:rPr>
          <w:rFonts w:hint="default"/>
          <w:lang w:val="en-US"/>
        </w:rPr>
        <w:t>---</w:t>
      </w:r>
    </w:p>
    <w:p w14:paraId="4C3E0327">
      <w:pPr>
        <w:rPr>
          <w:rFonts w:hint="default"/>
          <w:lang w:val="en-US"/>
        </w:rPr>
      </w:pPr>
    </w:p>
    <w:p w14:paraId="7AA91BE3">
      <w:pPr>
        <w:rPr>
          <w:rFonts w:hint="default"/>
          <w:lang w:val="en-US"/>
        </w:rPr>
      </w:pPr>
      <w:r>
        <w:rPr>
          <w:rFonts w:hint="default"/>
          <w:lang w:val="en-US"/>
        </w:rPr>
        <w:t>## 6. Payments</w:t>
      </w:r>
    </w:p>
    <w:p w14:paraId="360D2452">
      <w:pPr>
        <w:rPr>
          <w:rFonts w:hint="default"/>
          <w:lang w:val="en-US"/>
        </w:rPr>
      </w:pPr>
    </w:p>
    <w:p w14:paraId="753A5EBB">
      <w:pPr>
        <w:rPr>
          <w:rFonts w:hint="default"/>
          <w:lang w:val="en-US"/>
        </w:rPr>
      </w:pPr>
      <w:r>
        <w:rPr>
          <w:rFonts w:hint="default"/>
          <w:lang w:val="en-US"/>
        </w:rPr>
        <w:t>* Fees and payment terms are defined per project</w:t>
      </w:r>
    </w:p>
    <w:p w14:paraId="605BB705">
      <w:pPr>
        <w:rPr>
          <w:rFonts w:hint="default"/>
          <w:lang w:val="en-US"/>
        </w:rPr>
      </w:pPr>
      <w:r>
        <w:rPr>
          <w:rFonts w:hint="default"/>
          <w:lang w:val="en-US"/>
        </w:rPr>
        <w:t>* Late payments may result in delays or suspension</w:t>
      </w:r>
    </w:p>
    <w:p w14:paraId="0790155B">
      <w:pPr>
        <w:rPr>
          <w:rFonts w:hint="default"/>
          <w:lang w:val="en-US"/>
        </w:rPr>
      </w:pPr>
    </w:p>
    <w:p w14:paraId="0D6F6898">
      <w:pPr>
        <w:rPr>
          <w:rFonts w:hint="default"/>
          <w:lang w:val="en-US"/>
        </w:rPr>
      </w:pPr>
      <w:r>
        <w:rPr>
          <w:rFonts w:hint="default"/>
          <w:lang w:val="en-US"/>
        </w:rPr>
        <w:t>---</w:t>
      </w:r>
    </w:p>
    <w:p w14:paraId="4E0D4DAC">
      <w:pPr>
        <w:rPr>
          <w:rFonts w:hint="default"/>
          <w:lang w:val="en-US"/>
        </w:rPr>
      </w:pPr>
    </w:p>
    <w:p w14:paraId="382DE90D">
      <w:pPr>
        <w:rPr>
          <w:rFonts w:hint="default"/>
          <w:lang w:val="en-US"/>
        </w:rPr>
      </w:pPr>
      <w:r>
        <w:rPr>
          <w:rFonts w:hint="default"/>
          <w:lang w:val="en-US"/>
        </w:rPr>
        <w:t>## 7. Limitation of Liability</w:t>
      </w:r>
    </w:p>
    <w:p w14:paraId="60BEA9A9">
      <w:pPr>
        <w:rPr>
          <w:rFonts w:hint="default"/>
          <w:lang w:val="en-US"/>
        </w:rPr>
      </w:pPr>
    </w:p>
    <w:p w14:paraId="5EB87BEC">
      <w:pPr>
        <w:rPr>
          <w:rFonts w:hint="default"/>
          <w:lang w:val="en-US"/>
        </w:rPr>
      </w:pPr>
      <w:r>
        <w:rPr>
          <w:rFonts w:hint="default"/>
          <w:lang w:val="en-US"/>
        </w:rPr>
        <w:t>Kiru Tech is not liable for:</w:t>
      </w:r>
    </w:p>
    <w:p w14:paraId="102E3E48">
      <w:pPr>
        <w:rPr>
          <w:rFonts w:hint="default"/>
          <w:lang w:val="en-US"/>
        </w:rPr>
      </w:pPr>
    </w:p>
    <w:p w14:paraId="5C508997">
      <w:pPr>
        <w:rPr>
          <w:rFonts w:hint="default"/>
          <w:lang w:val="en-US"/>
        </w:rPr>
      </w:pPr>
      <w:r>
        <w:rPr>
          <w:rFonts w:hint="default"/>
          <w:lang w:val="en-US"/>
        </w:rPr>
        <w:t>* Indirect or consequential damages</w:t>
      </w:r>
    </w:p>
    <w:p w14:paraId="36776FB3">
      <w:pPr>
        <w:rPr>
          <w:rFonts w:hint="default"/>
          <w:lang w:val="en-US"/>
        </w:rPr>
      </w:pPr>
      <w:r>
        <w:rPr>
          <w:rFonts w:hint="default"/>
          <w:lang w:val="en-US"/>
        </w:rPr>
        <w:t>* Loss of data, profits, or business interruptions</w:t>
      </w:r>
    </w:p>
    <w:p w14:paraId="5F973783">
      <w:pPr>
        <w:rPr>
          <w:rFonts w:hint="default"/>
          <w:lang w:val="en-US"/>
        </w:rPr>
      </w:pPr>
    </w:p>
    <w:p w14:paraId="67F13552">
      <w:pPr>
        <w:rPr>
          <w:rFonts w:hint="default"/>
          <w:lang w:val="en-US"/>
        </w:rPr>
      </w:pPr>
      <w:r>
        <w:rPr>
          <w:rFonts w:hint="default"/>
          <w:lang w:val="en-US"/>
        </w:rPr>
        <w:t>Services are provided “as is” unless otherwise agreed.</w:t>
      </w:r>
    </w:p>
    <w:p w14:paraId="2482E442">
      <w:pPr>
        <w:rPr>
          <w:rFonts w:hint="default"/>
          <w:lang w:val="en-US"/>
        </w:rPr>
      </w:pPr>
    </w:p>
    <w:p w14:paraId="07952F20">
      <w:pPr>
        <w:rPr>
          <w:rFonts w:hint="default"/>
          <w:lang w:val="en-US"/>
        </w:rPr>
      </w:pPr>
      <w:r>
        <w:rPr>
          <w:rFonts w:hint="default"/>
          <w:lang w:val="en-US"/>
        </w:rPr>
        <w:t>---</w:t>
      </w:r>
    </w:p>
    <w:p w14:paraId="7135F985">
      <w:pPr>
        <w:rPr>
          <w:rFonts w:hint="default"/>
          <w:lang w:val="en-US"/>
        </w:rPr>
      </w:pPr>
    </w:p>
    <w:p w14:paraId="7C295F1C">
      <w:pPr>
        <w:rPr>
          <w:rFonts w:hint="default"/>
          <w:lang w:val="en-US"/>
        </w:rPr>
      </w:pPr>
      <w:r>
        <w:rPr>
          <w:rFonts w:hint="default"/>
          <w:lang w:val="en-US"/>
        </w:rPr>
        <w:t>## 8. Termination</w:t>
      </w:r>
    </w:p>
    <w:p w14:paraId="486F5607">
      <w:pPr>
        <w:rPr>
          <w:rFonts w:hint="default"/>
          <w:lang w:val="en-US"/>
        </w:rPr>
      </w:pPr>
    </w:p>
    <w:p w14:paraId="0456E370">
      <w:pPr>
        <w:rPr>
          <w:rFonts w:hint="default"/>
          <w:lang w:val="en-US"/>
        </w:rPr>
      </w:pPr>
      <w:r>
        <w:rPr>
          <w:rFonts w:hint="default"/>
          <w:lang w:val="en-US"/>
        </w:rPr>
        <w:t>We reserve the right to:</w:t>
      </w:r>
    </w:p>
    <w:p w14:paraId="0D9DEDEF">
      <w:pPr>
        <w:rPr>
          <w:rFonts w:hint="default"/>
          <w:lang w:val="en-US"/>
        </w:rPr>
      </w:pPr>
    </w:p>
    <w:p w14:paraId="556EB0C7">
      <w:pPr>
        <w:rPr>
          <w:rFonts w:hint="default"/>
          <w:lang w:val="en-US"/>
        </w:rPr>
      </w:pPr>
      <w:r>
        <w:rPr>
          <w:rFonts w:hint="default"/>
          <w:lang w:val="en-US"/>
        </w:rPr>
        <w:t>* Refuse or terminate service if terms are violated</w:t>
      </w:r>
    </w:p>
    <w:p w14:paraId="5A7B4DF8">
      <w:pPr>
        <w:rPr>
          <w:rFonts w:hint="default"/>
          <w:lang w:val="en-US"/>
        </w:rPr>
      </w:pPr>
      <w:r>
        <w:rPr>
          <w:rFonts w:hint="default"/>
          <w:lang w:val="en-US"/>
        </w:rPr>
        <w:t>* Suspend access for misuse</w:t>
      </w:r>
    </w:p>
    <w:p w14:paraId="387D0B38">
      <w:pPr>
        <w:rPr>
          <w:rFonts w:hint="default"/>
          <w:lang w:val="en-US"/>
        </w:rPr>
      </w:pPr>
    </w:p>
    <w:p w14:paraId="2115B81E">
      <w:pPr>
        <w:rPr>
          <w:rFonts w:hint="default"/>
          <w:lang w:val="en-US"/>
        </w:rPr>
      </w:pPr>
      <w:r>
        <w:rPr>
          <w:rFonts w:hint="default"/>
          <w:lang w:val="en-US"/>
        </w:rPr>
        <w:t>---</w:t>
      </w:r>
    </w:p>
    <w:p w14:paraId="3417A774">
      <w:pPr>
        <w:rPr>
          <w:rFonts w:hint="default"/>
          <w:lang w:val="en-US"/>
        </w:rPr>
      </w:pPr>
    </w:p>
    <w:p w14:paraId="307AAFDC">
      <w:pPr>
        <w:rPr>
          <w:rFonts w:hint="default"/>
          <w:lang w:val="en-US"/>
        </w:rPr>
      </w:pPr>
      <w:r>
        <w:rPr>
          <w:rFonts w:hint="default"/>
          <w:lang w:val="en-US"/>
        </w:rPr>
        <w:t>## 9. Third-Party Services</w:t>
      </w:r>
    </w:p>
    <w:p w14:paraId="2A25AB18">
      <w:pPr>
        <w:rPr>
          <w:rFonts w:hint="default"/>
          <w:lang w:val="en-US"/>
        </w:rPr>
      </w:pPr>
    </w:p>
    <w:p w14:paraId="03F44360">
      <w:pPr>
        <w:rPr>
          <w:rFonts w:hint="default"/>
          <w:lang w:val="en-US"/>
        </w:rPr>
      </w:pPr>
      <w:r>
        <w:rPr>
          <w:rFonts w:hint="default"/>
          <w:lang w:val="en-US"/>
        </w:rPr>
        <w:t>We may integrate third-party tools. We are not responsible for their performance or policies.</w:t>
      </w:r>
    </w:p>
    <w:p w14:paraId="70BCD620">
      <w:pPr>
        <w:rPr>
          <w:rFonts w:hint="default"/>
          <w:lang w:val="en-US"/>
        </w:rPr>
      </w:pPr>
    </w:p>
    <w:p w14:paraId="65CD6E57">
      <w:pPr>
        <w:rPr>
          <w:rFonts w:hint="default"/>
          <w:lang w:val="en-US"/>
        </w:rPr>
      </w:pPr>
      <w:r>
        <w:rPr>
          <w:rFonts w:hint="default"/>
          <w:lang w:val="en-US"/>
        </w:rPr>
        <w:t>---</w:t>
      </w:r>
    </w:p>
    <w:p w14:paraId="5FCCE92E">
      <w:pPr>
        <w:rPr>
          <w:rFonts w:hint="default"/>
          <w:lang w:val="en-US"/>
        </w:rPr>
      </w:pPr>
    </w:p>
    <w:p w14:paraId="3E28C424">
      <w:pPr>
        <w:rPr>
          <w:rFonts w:hint="default"/>
          <w:lang w:val="en-US"/>
        </w:rPr>
      </w:pPr>
      <w:r>
        <w:rPr>
          <w:rFonts w:hint="default"/>
          <w:lang w:val="en-US"/>
        </w:rPr>
        <w:t>## 10. Governing Law</w:t>
      </w:r>
    </w:p>
    <w:p w14:paraId="7E520D84">
      <w:pPr>
        <w:rPr>
          <w:rFonts w:hint="default"/>
          <w:lang w:val="en-US"/>
        </w:rPr>
      </w:pPr>
    </w:p>
    <w:p w14:paraId="42DC6740">
      <w:pPr>
        <w:rPr>
          <w:rFonts w:hint="default"/>
          <w:lang w:val="en-US"/>
        </w:rPr>
      </w:pPr>
      <w:r>
        <w:rPr>
          <w:rFonts w:hint="default"/>
          <w:lang w:val="en-US"/>
        </w:rPr>
        <w:t>These terms are governed by the laws of **[your country/jurisdiction, e.g. Kenya]**.</w:t>
      </w:r>
    </w:p>
    <w:p w14:paraId="4CD6AF21">
      <w:pPr>
        <w:rPr>
          <w:rFonts w:hint="default"/>
          <w:lang w:val="en-US"/>
        </w:rPr>
      </w:pPr>
    </w:p>
    <w:p w14:paraId="6CBA56C5">
      <w:pPr>
        <w:rPr>
          <w:rFonts w:hint="default"/>
          <w:lang w:val="en-US"/>
        </w:rPr>
      </w:pPr>
      <w:r>
        <w:rPr>
          <w:rFonts w:hint="default"/>
          <w:lang w:val="en-US"/>
        </w:rPr>
        <w:t>---</w:t>
      </w:r>
    </w:p>
    <w:p w14:paraId="46F1F389">
      <w:pPr>
        <w:rPr>
          <w:rFonts w:hint="default"/>
          <w:lang w:val="en-US"/>
        </w:rPr>
      </w:pPr>
    </w:p>
    <w:p w14:paraId="2A03650E">
      <w:pPr>
        <w:rPr>
          <w:rFonts w:hint="default"/>
          <w:lang w:val="en-US"/>
        </w:rPr>
      </w:pPr>
      <w:r>
        <w:rPr>
          <w:rFonts w:hint="default"/>
          <w:lang w:val="en-US"/>
        </w:rPr>
        <w:t>## 11. Changes to Terms</w:t>
      </w:r>
    </w:p>
    <w:p w14:paraId="67B715F2">
      <w:pPr>
        <w:rPr>
          <w:rFonts w:hint="default"/>
          <w:lang w:val="en-US"/>
        </w:rPr>
      </w:pPr>
    </w:p>
    <w:p w14:paraId="5438CE01">
      <w:pPr>
        <w:rPr>
          <w:rFonts w:hint="default"/>
          <w:lang w:val="en-US"/>
        </w:rPr>
      </w:pPr>
      <w:r>
        <w:rPr>
          <w:rFonts w:hint="default"/>
          <w:lang w:val="en-US"/>
        </w:rPr>
        <w:t>We may update these Terms at any time. Continued use implies acceptance.</w:t>
      </w:r>
    </w:p>
    <w:p w14:paraId="45E00E46">
      <w:pPr>
        <w:rPr>
          <w:rFonts w:hint="default"/>
          <w:lang w:val="en-US"/>
        </w:rPr>
      </w:pPr>
    </w:p>
    <w:p w14:paraId="3CE826A6">
      <w:pPr>
        <w:rPr>
          <w:rFonts w:hint="default"/>
          <w:lang w:val="en-US"/>
        </w:rPr>
      </w:pPr>
      <w:r>
        <w:rPr>
          <w:rFonts w:hint="default"/>
          <w:lang w:val="en-US"/>
        </w:rPr>
        <w:t>---</w:t>
      </w:r>
    </w:p>
    <w:p w14:paraId="7EEC0765">
      <w:pPr>
        <w:rPr>
          <w:rFonts w:hint="default"/>
          <w:lang w:val="en-US"/>
        </w:rPr>
      </w:pPr>
    </w:p>
    <w:p w14:paraId="5430597B">
      <w:pPr>
        <w:rPr>
          <w:rFonts w:hint="default"/>
          <w:lang w:val="en-US"/>
        </w:rPr>
      </w:pPr>
      <w:r>
        <w:rPr>
          <w:rFonts w:hint="default"/>
          <w:lang w:val="en-US"/>
        </w:rPr>
        <w:t>## 12. Contact</w:t>
      </w:r>
    </w:p>
    <w:p w14:paraId="6BDC3D7A">
      <w:pPr>
        <w:rPr>
          <w:rFonts w:hint="default"/>
          <w:lang w:val="en-US"/>
        </w:rPr>
      </w:pPr>
    </w:p>
    <w:p w14:paraId="13DF279A">
      <w:pPr>
        <w:rPr>
          <w:rFonts w:hint="default"/>
          <w:lang w:val="en-US"/>
        </w:rPr>
      </w:pPr>
      <w:r>
        <w:rPr>
          <w:rFonts w:hint="default"/>
          <w:lang w:val="en-US"/>
        </w:rPr>
        <w:t>📧 Email: [your email]</w:t>
      </w:r>
    </w:p>
    <w:p w14:paraId="7E935BCA">
      <w:pPr>
        <w:rPr>
          <w:rFonts w:hint="default"/>
          <w:lang w:val="en-US"/>
        </w:rPr>
      </w:pPr>
      <w:r>
        <w:rPr>
          <w:rFonts w:hint="default"/>
          <w:lang w:val="en-US"/>
        </w:rPr>
        <w:t>📞 Phone: [your phone]</w:t>
      </w:r>
    </w:p>
    <w:p w14:paraId="4FE920B5">
      <w:pPr>
        <w:rPr>
          <w:rFonts w:hint="default"/>
          <w:lang w:val="en-US"/>
        </w:rPr>
      </w:pPr>
    </w:p>
    <w:p w14:paraId="6E2E6401">
      <w:pPr>
        <w:rPr>
          <w:rFonts w:hint="default"/>
          <w:lang w:val="en-US"/>
        </w:rPr>
      </w:pPr>
      <w:r>
        <w:rPr>
          <w:rFonts w:hint="default"/>
          <w:lang w:val="en-US"/>
        </w:rPr>
        <w:t>---</w:t>
      </w:r>
    </w:p>
    <w:p w14:paraId="0B3FB0E9">
      <w:pPr>
        <w:rPr>
          <w:rFonts w:hint="default"/>
          <w:lang w:val="en-US"/>
        </w:rPr>
      </w:pPr>
    </w:p>
    <w:p w14:paraId="5C1A59EC">
      <w:pPr>
        <w:rPr>
          <w:rFonts w:hint="default"/>
          <w:lang w:val="en-US"/>
        </w:rPr>
      </w:pPr>
      <w:r>
        <w:rPr>
          <w:rFonts w:hint="default"/>
          <w:lang w:val="en-US"/>
        </w:rPr>
        <w:t># ⚠️ Important (don’t skip this)</w:t>
      </w:r>
    </w:p>
    <w:p w14:paraId="75DCD66A">
      <w:pPr>
        <w:rPr>
          <w:rFonts w:hint="default"/>
          <w:lang w:val="en-US"/>
        </w:rPr>
      </w:pPr>
    </w:p>
    <w:p w14:paraId="5DD76B0D">
      <w:pPr>
        <w:rPr>
          <w:rFonts w:hint="default"/>
          <w:lang w:val="en-US"/>
        </w:rPr>
      </w:pPr>
      <w:r>
        <w:rPr>
          <w:rFonts w:hint="default"/>
          <w:lang w:val="en-US"/>
        </w:rPr>
        <w:t>* These are **solid startup-level policies**, but not a substitute for a lawyer if:</w:t>
      </w:r>
    </w:p>
    <w:p w14:paraId="0149C68B">
      <w:pPr>
        <w:rPr>
          <w:rFonts w:hint="default"/>
          <w:lang w:val="en-US"/>
        </w:rPr>
      </w:pPr>
    </w:p>
    <w:p w14:paraId="315DF4F6">
      <w:pPr>
        <w:rPr>
          <w:rFonts w:hint="default"/>
          <w:lang w:val="en-US"/>
        </w:rPr>
      </w:pPr>
      <w:r>
        <w:rPr>
          <w:rFonts w:hint="default"/>
          <w:lang w:val="en-US"/>
        </w:rPr>
        <w:t xml:space="preserve">  * You handle sensitive data</w:t>
      </w:r>
    </w:p>
    <w:p w14:paraId="2C269735">
      <w:pPr>
        <w:rPr>
          <w:rFonts w:hint="default"/>
          <w:lang w:val="en-US"/>
        </w:rPr>
      </w:pPr>
      <w:r>
        <w:rPr>
          <w:rFonts w:hint="default"/>
          <w:lang w:val="en-US"/>
        </w:rPr>
        <w:t xml:space="preserve">  * You scale internationally (GDPR, etc.)</w:t>
      </w:r>
    </w:p>
    <w:p w14:paraId="5F1D3E2B">
      <w:pPr>
        <w:rPr>
          <w:rFonts w:hint="default"/>
          <w:lang w:val="en-US"/>
        </w:rPr>
      </w:pPr>
    </w:p>
    <w:p w14:paraId="18B1D7B4">
      <w:pPr>
        <w:rPr>
          <w:rFonts w:hint="default"/>
          <w:lang w:val="en-US"/>
        </w:rPr>
      </w:pPr>
      <w:r>
        <w:rPr>
          <w:rFonts w:hint="default"/>
          <w:lang w:val="en-US"/>
        </w:rPr>
        <w:t>---</w:t>
      </w:r>
    </w:p>
    <w:p w14:paraId="16AD6F4A">
      <w:pPr>
        <w:rPr>
          <w:rFonts w:hint="default"/>
          <w:lang w:val="en-US"/>
        </w:rPr>
      </w:pPr>
    </w:p>
    <w:p w14:paraId="104DB3EF">
      <w:pPr>
        <w:rPr>
          <w:rFonts w:hint="default"/>
          <w:lang w:val="en-US"/>
        </w:rPr>
      </w:pPr>
      <w:r>
        <w:rPr>
          <w:rFonts w:hint="default"/>
          <w:lang w:val="en-US"/>
        </w:rPr>
        <w:t>If you want next, I can:</w:t>
      </w:r>
    </w:p>
    <w:p w14:paraId="5254E30D">
      <w:pPr>
        <w:rPr>
          <w:rFonts w:hint="default"/>
          <w:lang w:val="en-US"/>
        </w:rPr>
      </w:pPr>
    </w:p>
    <w:p w14:paraId="495FBCFB">
      <w:pPr>
        <w:rPr>
          <w:rFonts w:hint="default"/>
          <w:lang w:val="en-US"/>
        </w:rPr>
      </w:pPr>
      <w:r>
        <w:rPr>
          <w:rFonts w:hint="default"/>
          <w:lang w:val="en-US"/>
        </w:rPr>
        <w:t>* tailor this for **Kenya + GDPR compliance**</w:t>
      </w:r>
    </w:p>
    <w:p w14:paraId="34DD0918">
      <w:pPr>
        <w:rPr>
          <w:rFonts w:hint="default"/>
          <w:lang w:val="en-US"/>
        </w:rPr>
      </w:pPr>
      <w:r>
        <w:rPr>
          <w:rFonts w:hint="default"/>
          <w:lang w:val="en-US"/>
        </w:rPr>
        <w:t>* generate **cookie consent banner + logic**</w:t>
      </w:r>
    </w:p>
    <w:p w14:paraId="2011986A">
      <w:pPr>
        <w:rPr>
          <w:rFonts w:hint="default"/>
          <w:lang w:val="en-US"/>
        </w:rPr>
      </w:pPr>
      <w:r>
        <w:rPr>
          <w:rFonts w:hint="default"/>
          <w:lang w:val="en-US"/>
        </w:rPr>
        <w:t>* or format these into **beautiful UI pages matching your site**</w:t>
      </w:r>
    </w:p>
    <w:p w14:paraId="242DB928">
      <w:pPr>
        <w:rPr>
          <w:rFonts w:hint="default"/>
          <w:lang w:val="en-US"/>
        </w:rPr>
      </w:pPr>
    </w:p>
    <w:p w14:paraId="5E6C5787">
      <w:pPr>
        <w:rPr>
          <w:rFonts w:hint="default"/>
          <w:lang w:val="en-US"/>
        </w:rPr>
      </w:pPr>
      <w:r>
        <w:rPr>
          <w:rFonts w:hint="default"/>
          <w:lang w:val="en-US"/>
        </w:rPr>
        <w:t>Just say 👍</w:t>
      </w:r>
    </w:p>
    <w:p w14:paraId="0CE0F1E3">
      <w:pPr>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EB6CD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482C446F"/>
    <w:rsid w:val="48C33666"/>
    <w:rsid w:val="5D9D59CB"/>
    <w:rsid w:val="77C5233C"/>
    <w:rsid w:val="79EB6CDC"/>
    <w:rsid w:val="7A5143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qFormat="1"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qFormat="1" w:unhideWhenUsed="0" w:uiPriority="0" w:semiHidden="0" w:name="Table Simple 2"/>
    <w:lsdException w:qFormat="1"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unhideWhenUsed="0" w:uiPriority="0" w:semiHidden="0" w:name="Table Columns 4"/>
    <w:lsdException w:unhideWhenUsed="0" w:uiPriority="0" w:semiHidden="0" w:name="Table Columns 5"/>
    <w:lsdException w:qFormat="1" w:unhideWhenUsed="0" w:uiPriority="0" w:semiHidden="0" w:name="Table Grid 1"/>
    <w:lsdException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unhideWhenUsed="0" w:uiPriority="0" w:semiHidden="0" w:name="Table List 2"/>
    <w:lsdException w:qFormat="1" w:unhideWhenUsed="0" w:uiPriority="0" w:semiHidden="0" w:name="Table List 3"/>
    <w:lsdException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400" w:after="40" w:line="240" w:lineRule="auto"/>
      <w:outlineLvl w:val="0"/>
    </w:pPr>
    <w:rPr>
      <w:rFonts w:ascii="Times New Roman" w:hAnsi="Times New Roman" w:eastAsiaTheme="majorEastAsia" w:cstheme="majorBidi"/>
      <w:color w:val="1E386B" w:themeColor="accent1" w:themeShade="80"/>
      <w:sz w:val="28"/>
      <w:szCs w:val="36"/>
      <w:lang w:eastAsia="en-US"/>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jc w:val="both"/>
      <w:outlineLvl w:val="2"/>
    </w:pPr>
    <w:rPr>
      <w:rFonts w:ascii="Times New Roman" w:hAnsi="Times New Roman"/>
      <w:b/>
      <w:bCs/>
      <w:sz w:val="24"/>
      <w:szCs w:val="32"/>
      <w:lang w:eastAsia="en-US"/>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qFormat/>
    <w:uiPriority w:val="0"/>
  </w:style>
  <w:style w:type="paragraph" w:styleId="63">
    <w:name w:val="List"/>
    <w:basedOn w:val="1"/>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autoRedefine/>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241</Words>
  <Characters>1024</Characters>
  <Lines>0</Lines>
  <Paragraphs>0</Paragraphs>
  <TotalTime>774</TotalTime>
  <ScaleCrop>false</ScaleCrop>
  <LinksUpToDate>false</LinksUpToDate>
  <CharactersWithSpaces>1272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2026-04-26T22:25:00Z</dcterms:created>
  <dc:creator>waithaka✌️</dc:creator>
  <cp:lastModifiedBy>Waithaka Ndung'u</cp:lastModifiedBy>
  <dcterms:modified xsi:type="dcterms:W3CDTF">2026-05-04T02:05:45Z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5B2825583EEA49CB9EF083D15A433882_11</vt:lpwstr>
  </property>
  <property fmtid="{D5CDD505-2E9C-101B-9397-08002B2CF9AE}" pid="4" name="KSOTemplateDocerSaveRecord">
    <vt:lpwstr>eyJoZGlkIjoiYzYwZmUyNzFhNGEwYWY2ZWU5MGFkMDY0YmI0NDRjMWYiLCJ1c2VySWQiOiIxNDk5ODYyNzA3NjkwNCJ9</vt:lpwstr>
  </property>
</Properties>
</file>