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20AA6"/>
    <w:p w14:paraId="307C0C78"/>
    <w:p w14:paraId="61A0E83F">
      <w:pPr>
        <w:rPr>
          <w:rFonts w:hint="default"/>
        </w:rPr>
      </w:pPr>
      <w:r>
        <w:rPr>
          <w:rFonts w:hint="default"/>
        </w:rPr>
        <w:t># Professional Summary</w:t>
      </w:r>
    </w:p>
    <w:p w14:paraId="56C8D0C1">
      <w:pPr>
        <w:rPr>
          <w:rFonts w:hint="default"/>
        </w:rPr>
      </w:pPr>
    </w:p>
    <w:p w14:paraId="67A98405">
      <w:pPr>
        <w:rPr>
          <w:rFonts w:hint="default"/>
        </w:rPr>
      </w:pPr>
      <w:r>
        <w:rPr>
          <w:rFonts w:hint="default"/>
        </w:rPr>
        <w:t>Backend-focused Software Engineer with 3+ years of experience building scalable, high-performance applications using Go, TypeScript, Node.js, and distributed backend architectures. Strong foundation in concurrent systems, API engineering, database optimization, and cloud-native development. Experienced in designing resilient backend services, optimizing deployment pipelines, and improving system efficiency through automation and modern tooling. Proficient with Docker, PostgreSQL, Redis, and modern development workflows in Agile environments. Passionate about solving deep technical problems, system performance optimization, and building reliable software with strong engineering ownership.</w:t>
      </w:r>
    </w:p>
    <w:p w14:paraId="0F146CEE">
      <w:pPr>
        <w:rPr>
          <w:rFonts w:hint="default"/>
        </w:rPr>
      </w:pPr>
    </w:p>
    <w:p w14:paraId="3D56152C">
      <w:pPr>
        <w:rPr>
          <w:rFonts w:hint="default"/>
        </w:rPr>
      </w:pPr>
      <w:r>
        <w:rPr>
          <w:rFonts w:hint="default"/>
        </w:rPr>
        <w:t>---</w:t>
      </w:r>
    </w:p>
    <w:p w14:paraId="196CDC53">
      <w:pPr>
        <w:rPr>
          <w:rFonts w:hint="default"/>
        </w:rPr>
      </w:pPr>
    </w:p>
    <w:p w14:paraId="326A2D26">
      <w:pPr>
        <w:rPr>
          <w:rFonts w:hint="default"/>
        </w:rPr>
      </w:pPr>
      <w:r>
        <w:rPr>
          <w:rFonts w:hint="default"/>
        </w:rPr>
        <w:t># Work Experience</w:t>
      </w:r>
    </w:p>
    <w:p w14:paraId="677BEC2A">
      <w:pPr>
        <w:rPr>
          <w:rFonts w:hint="default"/>
        </w:rPr>
      </w:pPr>
    </w:p>
    <w:p w14:paraId="5D184371">
      <w:pPr>
        <w:rPr>
          <w:rFonts w:hint="default"/>
        </w:rPr>
      </w:pPr>
      <w:r>
        <w:rPr>
          <w:rFonts w:hint="default"/>
        </w:rPr>
        <w:t>## Software Development Apprentice — Teach2Give, The Jitu</w:t>
      </w:r>
    </w:p>
    <w:p w14:paraId="6485933D">
      <w:pPr>
        <w:rPr>
          <w:rFonts w:hint="default"/>
        </w:rPr>
      </w:pPr>
    </w:p>
    <w:p w14:paraId="5DAF964E">
      <w:pPr>
        <w:rPr>
          <w:rFonts w:hint="default"/>
        </w:rPr>
      </w:pPr>
      <w:r>
        <w:rPr>
          <w:rFonts w:hint="default"/>
        </w:rPr>
        <w:t>*May 2025 – August 2025 | Murang’a, Kenya*</w:t>
      </w:r>
    </w:p>
    <w:p w14:paraId="20796901">
      <w:pPr>
        <w:rPr>
          <w:rFonts w:hint="default"/>
        </w:rPr>
      </w:pPr>
    </w:p>
    <w:p w14:paraId="166A1FBD">
      <w:pPr>
        <w:rPr>
          <w:rFonts w:hint="default"/>
        </w:rPr>
      </w:pPr>
      <w:r>
        <w:rPr>
          <w:rFonts w:hint="default"/>
        </w:rPr>
        <w:t>* Engineered scalable fullstack applications using Go, React, TypeScript, Node.js, PostgreSQL, and Prisma ORM, improving development efficiency by 25% and deployment speed by 30% through cloud-native workflows and automated deployments.</w:t>
      </w:r>
    </w:p>
    <w:p w14:paraId="7633142B">
      <w:pPr>
        <w:rPr>
          <w:rFonts w:hint="default"/>
        </w:rPr>
      </w:pPr>
      <w:r>
        <w:rPr>
          <w:rFonts w:hint="default"/>
        </w:rPr>
        <w:t>* Co-developed backend APIs and real-time data handling services using ExpressJS and Bun runtime, reducing frontend integration time by nearly 50% through optimized API design and fast response handling.</w:t>
      </w:r>
    </w:p>
    <w:p w14:paraId="03D38958">
      <w:pPr>
        <w:rPr>
          <w:rFonts w:hint="default"/>
        </w:rPr>
      </w:pPr>
      <w:r>
        <w:rPr>
          <w:rFonts w:hint="default"/>
        </w:rPr>
        <w:t>* Built and maintained collaborative blogging and note-taking platforms within Agile teams of 10+ developers, emphasizing clean architecture, maintainability, and backend reliability.</w:t>
      </w:r>
    </w:p>
    <w:p w14:paraId="7907F41E">
      <w:pPr>
        <w:rPr>
          <w:rFonts w:hint="default"/>
        </w:rPr>
      </w:pPr>
      <w:r>
        <w:rPr>
          <w:rFonts w:hint="default"/>
        </w:rPr>
        <w:t>* Applied data structure optimization, debugging, and performance improvement techniques that increased code maintainability and reduced redundancy by 30%.</w:t>
      </w:r>
    </w:p>
    <w:p w14:paraId="0A361A8E">
      <w:pPr>
        <w:rPr>
          <w:rFonts w:hint="default"/>
        </w:rPr>
      </w:pPr>
      <w:r>
        <w:rPr>
          <w:rFonts w:hint="default"/>
        </w:rPr>
        <w:t>* Worked extensively with Docker-based development environments, Git workflows, REST APIs, and modern deployment pipelines.</w:t>
      </w:r>
    </w:p>
    <w:p w14:paraId="0B90E5DB">
      <w:pPr>
        <w:rPr>
          <w:rFonts w:hint="default"/>
        </w:rPr>
      </w:pPr>
      <w:r>
        <w:rPr>
          <w:rFonts w:hint="default"/>
        </w:rPr>
        <w:t>* Collaborated cross-functionally in product discussions, architecture planning, testing, and sprint execution while maintaining strong code quality standards.</w:t>
      </w:r>
    </w:p>
    <w:p w14:paraId="674796D4">
      <w:pPr>
        <w:rPr>
          <w:rFonts w:hint="default"/>
        </w:rPr>
      </w:pPr>
    </w:p>
    <w:p w14:paraId="478E74D1">
      <w:pPr>
        <w:rPr>
          <w:rFonts w:hint="default"/>
        </w:rPr>
      </w:pPr>
      <w:r>
        <w:rPr>
          <w:rFonts w:hint="default"/>
        </w:rPr>
        <w:t>---</w:t>
      </w:r>
    </w:p>
    <w:p w14:paraId="4F8BE891">
      <w:pPr>
        <w:rPr>
          <w:rFonts w:hint="default"/>
        </w:rPr>
      </w:pPr>
    </w:p>
    <w:p w14:paraId="75A00F7E">
      <w:pPr>
        <w:rPr>
          <w:rFonts w:hint="default"/>
        </w:rPr>
      </w:pPr>
      <w:r>
        <w:rPr>
          <w:rFonts w:hint="default"/>
        </w:rPr>
        <w:t># Voluntary Experience</w:t>
      </w:r>
    </w:p>
    <w:p w14:paraId="0F9E867B">
      <w:pPr>
        <w:rPr>
          <w:rFonts w:hint="default"/>
        </w:rPr>
      </w:pPr>
    </w:p>
    <w:p w14:paraId="66AE2ED5">
      <w:pPr>
        <w:rPr>
          <w:rFonts w:hint="default"/>
        </w:rPr>
      </w:pPr>
      <w:r>
        <w:rPr>
          <w:rFonts w:hint="default"/>
        </w:rPr>
        <w:t>## Team Leader — PastLens, JKUAT AI Hackathon</w:t>
      </w:r>
    </w:p>
    <w:p w14:paraId="3EC32E11">
      <w:pPr>
        <w:rPr>
          <w:rFonts w:hint="default"/>
        </w:rPr>
      </w:pPr>
    </w:p>
    <w:p w14:paraId="40D63B97">
      <w:pPr>
        <w:rPr>
          <w:rFonts w:hint="default"/>
        </w:rPr>
      </w:pPr>
      <w:r>
        <w:rPr>
          <w:rFonts w:hint="default"/>
        </w:rPr>
        <w:t>*July 2025 – November 2025 | Murang’a University*</w:t>
      </w:r>
    </w:p>
    <w:p w14:paraId="6F4ABF51">
      <w:pPr>
        <w:rPr>
          <w:rFonts w:hint="default"/>
        </w:rPr>
      </w:pPr>
    </w:p>
    <w:p w14:paraId="79D48BB4">
      <w:pPr>
        <w:rPr>
          <w:rFonts w:hint="default"/>
        </w:rPr>
      </w:pPr>
      <w:r>
        <w:rPr>
          <w:rFonts w:hint="default"/>
        </w:rPr>
        <w:t>* Led a team of 5 engineers in developing an AI-powered cultural artifact analysis and language translation platform leveraging image processing and machine learning techniques.</w:t>
      </w:r>
    </w:p>
    <w:p w14:paraId="01E3BFC4">
      <w:pPr>
        <w:rPr>
          <w:rFonts w:hint="default"/>
        </w:rPr>
      </w:pPr>
      <w:r>
        <w:rPr>
          <w:rFonts w:hint="default"/>
        </w:rPr>
        <w:t>* Coordinated engineering workflows, system architecture planning, documentation, and product delivery, reducing development timelines by 12 days through effective task delegation.</w:t>
      </w:r>
    </w:p>
    <w:p w14:paraId="7E10F7A2">
      <w:pPr>
        <w:rPr>
          <w:rFonts w:hint="default"/>
        </w:rPr>
      </w:pPr>
      <w:r>
        <w:rPr>
          <w:rFonts w:hint="default"/>
        </w:rPr>
        <w:t>* Trained and optimized AI models using labeled datasets for image clustering and language analysis, delivering a working prototype within 21 days.</w:t>
      </w:r>
    </w:p>
    <w:p w14:paraId="456DBEF0">
      <w:pPr>
        <w:rPr>
          <w:rFonts w:hint="default"/>
        </w:rPr>
      </w:pPr>
      <w:r>
        <w:rPr>
          <w:rFonts w:hint="default"/>
        </w:rPr>
        <w:t>* Achieved 1st Runner-Up position in the JKUAT AI Hackathon under the Culture Preservation category.</w:t>
      </w:r>
    </w:p>
    <w:p w14:paraId="70B6F6A5">
      <w:pPr>
        <w:rPr>
          <w:rFonts w:hint="default"/>
        </w:rPr>
      </w:pPr>
    </w:p>
    <w:p w14:paraId="2CB4BF1D">
      <w:pPr>
        <w:rPr>
          <w:rFonts w:hint="default"/>
        </w:rPr>
      </w:pPr>
      <w:r>
        <w:rPr>
          <w:rFonts w:hint="default"/>
        </w:rPr>
        <w:t>---</w:t>
      </w:r>
    </w:p>
    <w:p w14:paraId="3708677A">
      <w:pPr>
        <w:rPr>
          <w:rFonts w:hint="default"/>
        </w:rPr>
      </w:pPr>
    </w:p>
    <w:p w14:paraId="0A093061">
      <w:pPr>
        <w:rPr>
          <w:rFonts w:hint="default"/>
        </w:rPr>
      </w:pPr>
      <w:r>
        <w:rPr>
          <w:rFonts w:hint="default"/>
        </w:rPr>
        <w:t>## Volunteer Developer — Google Developer Student Club</w:t>
      </w:r>
    </w:p>
    <w:p w14:paraId="3941566F">
      <w:pPr>
        <w:rPr>
          <w:rFonts w:hint="default"/>
        </w:rPr>
      </w:pPr>
    </w:p>
    <w:p w14:paraId="102CF8F8">
      <w:pPr>
        <w:rPr>
          <w:rFonts w:hint="default"/>
        </w:rPr>
      </w:pPr>
      <w:r>
        <w:rPr>
          <w:rFonts w:hint="default"/>
        </w:rPr>
        <w:t>*January 2023 – September 2024 | Murang’a University*</w:t>
      </w:r>
    </w:p>
    <w:p w14:paraId="01BDD904">
      <w:pPr>
        <w:rPr>
          <w:rFonts w:hint="default"/>
        </w:rPr>
      </w:pPr>
    </w:p>
    <w:p w14:paraId="1C38BC58">
      <w:pPr>
        <w:rPr>
          <w:rFonts w:hint="default"/>
        </w:rPr>
      </w:pPr>
      <w:r>
        <w:rPr>
          <w:rFonts w:hint="default"/>
        </w:rPr>
        <w:t>* Conducted technical workshops and mentorship sessions on Python, JavaScript, data structures, algorithms, and object-oriented programming principles.</w:t>
      </w:r>
    </w:p>
    <w:p w14:paraId="1D55255F">
      <w:pPr>
        <w:rPr>
          <w:rFonts w:hint="default"/>
        </w:rPr>
      </w:pPr>
      <w:r>
        <w:rPr>
          <w:rFonts w:hint="default"/>
        </w:rPr>
        <w:t>* Guided peers on writing maintainable and optimized code, reducing repetitive coding patterns and improving software design practices.</w:t>
      </w:r>
    </w:p>
    <w:p w14:paraId="0409C2C4">
      <w:pPr>
        <w:rPr>
          <w:rFonts w:hint="default"/>
        </w:rPr>
      </w:pPr>
      <w:r>
        <w:rPr>
          <w:rFonts w:hint="default"/>
        </w:rPr>
        <w:t>* Led practical coding sessions focused on backend logic, API design, and software engineering best practices.</w:t>
      </w:r>
    </w:p>
    <w:p w14:paraId="2F34E40C">
      <w:pPr>
        <w:rPr>
          <w:rFonts w:hint="default"/>
        </w:rPr>
      </w:pPr>
    </w:p>
    <w:p w14:paraId="223DF9EE">
      <w:pPr>
        <w:rPr>
          <w:rFonts w:hint="default"/>
        </w:rPr>
      </w:pPr>
      <w:r>
        <w:rPr>
          <w:rFonts w:hint="default"/>
        </w:rPr>
        <w:t>---</w:t>
      </w:r>
    </w:p>
    <w:p w14:paraId="72C992B1">
      <w:pPr>
        <w:rPr>
          <w:rFonts w:hint="default"/>
        </w:rPr>
      </w:pPr>
    </w:p>
    <w:p w14:paraId="0E768A0D">
      <w:pPr>
        <w:rPr>
          <w:rFonts w:hint="default"/>
        </w:rPr>
      </w:pPr>
      <w:r>
        <w:rPr>
          <w:rFonts w:hint="default"/>
        </w:rPr>
        <w:t># Education</w:t>
      </w:r>
    </w:p>
    <w:p w14:paraId="6D7FBB60">
      <w:pPr>
        <w:rPr>
          <w:rFonts w:hint="default"/>
        </w:rPr>
      </w:pPr>
    </w:p>
    <w:p w14:paraId="44FB72C3">
      <w:pPr>
        <w:rPr>
          <w:rFonts w:hint="default"/>
        </w:rPr>
      </w:pPr>
      <w:r>
        <w:rPr>
          <w:rFonts w:hint="default"/>
        </w:rPr>
        <w:t>## Bachelor of Science in Software Engineering</w:t>
      </w:r>
    </w:p>
    <w:p w14:paraId="26258566">
      <w:pPr>
        <w:rPr>
          <w:rFonts w:hint="default"/>
        </w:rPr>
      </w:pPr>
    </w:p>
    <w:p w14:paraId="58905969">
      <w:pPr>
        <w:rPr>
          <w:rFonts w:hint="default"/>
        </w:rPr>
      </w:pPr>
      <w:r>
        <w:rPr>
          <w:rFonts w:hint="default"/>
        </w:rPr>
        <w:t>Murang’a University of Technology</w:t>
      </w:r>
    </w:p>
    <w:p w14:paraId="3DB7FC88">
      <w:pPr>
        <w:rPr>
          <w:rFonts w:hint="default"/>
        </w:rPr>
      </w:pPr>
      <w:r>
        <w:rPr>
          <w:rFonts w:hint="default"/>
        </w:rPr>
        <w:t>*September 2022 – April 2026*</w:t>
      </w:r>
    </w:p>
    <w:p w14:paraId="7DAC5323">
      <w:pPr>
        <w:rPr>
          <w:rFonts w:hint="default"/>
        </w:rPr>
      </w:pPr>
      <w:r>
        <w:rPr>
          <w:rFonts w:hint="default"/>
        </w:rPr>
        <w:t>Expected Graduation: August 2026</w:t>
      </w:r>
    </w:p>
    <w:p w14:paraId="7FA4771E">
      <w:pPr>
        <w:rPr>
          <w:rFonts w:hint="default"/>
        </w:rPr>
      </w:pPr>
    </w:p>
    <w:p w14:paraId="357A22C5">
      <w:pPr>
        <w:rPr>
          <w:rFonts w:hint="default"/>
        </w:rPr>
      </w:pPr>
      <w:r>
        <w:rPr>
          <w:rFonts w:hint="default"/>
        </w:rPr>
        <w:t>---</w:t>
      </w:r>
    </w:p>
    <w:p w14:paraId="6019BFFE">
      <w:pPr>
        <w:rPr>
          <w:rFonts w:hint="default"/>
        </w:rPr>
      </w:pPr>
    </w:p>
    <w:p w14:paraId="1EA60562">
      <w:pPr>
        <w:rPr>
          <w:rFonts w:hint="default"/>
        </w:rPr>
      </w:pPr>
      <w:r>
        <w:rPr>
          <w:rFonts w:hint="default"/>
        </w:rPr>
        <w:t>## Fullstack Software Development Program</w:t>
      </w:r>
    </w:p>
    <w:p w14:paraId="5184391D">
      <w:pPr>
        <w:rPr>
          <w:rFonts w:hint="default"/>
        </w:rPr>
      </w:pPr>
    </w:p>
    <w:p w14:paraId="0EBFEDBF">
      <w:pPr>
        <w:rPr>
          <w:rFonts w:hint="default"/>
        </w:rPr>
      </w:pPr>
      <w:r>
        <w:rPr>
          <w:rFonts w:hint="default"/>
        </w:rPr>
        <w:t>Teach2Give</w:t>
      </w:r>
    </w:p>
    <w:p w14:paraId="4E388750">
      <w:pPr>
        <w:rPr>
          <w:rFonts w:hint="default"/>
        </w:rPr>
      </w:pPr>
      <w:r>
        <w:rPr>
          <w:rFonts w:hint="default"/>
        </w:rPr>
        <w:t>*May 2025 – August 2025*</w:t>
      </w:r>
    </w:p>
    <w:p w14:paraId="0158A0FD">
      <w:pPr>
        <w:rPr>
          <w:rFonts w:hint="default"/>
        </w:rPr>
      </w:pPr>
      <w:r>
        <w:rPr>
          <w:rFonts w:hint="default"/>
        </w:rPr>
        <w:t>Graduated: 15 August 2025</w:t>
      </w:r>
    </w:p>
    <w:p w14:paraId="771D431D">
      <w:pPr>
        <w:rPr>
          <w:rFonts w:hint="default"/>
        </w:rPr>
      </w:pPr>
    </w:p>
    <w:p w14:paraId="6EC0E7CE">
      <w:pPr>
        <w:rPr>
          <w:rFonts w:hint="default"/>
        </w:rPr>
      </w:pPr>
      <w:r>
        <w:rPr>
          <w:rFonts w:hint="default"/>
        </w:rPr>
        <w:t>---</w:t>
      </w:r>
    </w:p>
    <w:p w14:paraId="373B0C1C">
      <w:pPr>
        <w:rPr>
          <w:rFonts w:hint="default"/>
        </w:rPr>
      </w:pPr>
    </w:p>
    <w:p w14:paraId="15C623F5">
      <w:pPr>
        <w:rPr>
          <w:rFonts w:hint="default"/>
        </w:rPr>
      </w:pPr>
      <w:r>
        <w:rPr>
          <w:rFonts w:hint="default"/>
        </w:rPr>
        <w:t>## Kenya Certificate of Secondary Education (KCSE)</w:t>
      </w:r>
    </w:p>
    <w:p w14:paraId="74ED861B">
      <w:pPr>
        <w:rPr>
          <w:rFonts w:hint="default"/>
        </w:rPr>
      </w:pPr>
    </w:p>
    <w:p w14:paraId="121AE574">
      <w:pPr>
        <w:rPr>
          <w:rFonts w:hint="default"/>
        </w:rPr>
      </w:pPr>
      <w:r>
        <w:rPr>
          <w:rFonts w:hint="default"/>
        </w:rPr>
        <w:t>Njiiri School</w:t>
      </w:r>
    </w:p>
    <w:p w14:paraId="50E1DF6D">
      <w:pPr>
        <w:rPr>
          <w:rFonts w:hint="default"/>
        </w:rPr>
      </w:pPr>
      <w:r>
        <w:rPr>
          <w:rFonts w:hint="default"/>
        </w:rPr>
        <w:t>*January 2018 – April 2022*</w:t>
      </w:r>
    </w:p>
    <w:p w14:paraId="6EFD42FC">
      <w:pPr>
        <w:rPr>
          <w:rFonts w:hint="default"/>
        </w:rPr>
      </w:pPr>
      <w:r>
        <w:rPr>
          <w:rFonts w:hint="default"/>
        </w:rPr>
        <w:t>Grade: B+</w:t>
      </w:r>
    </w:p>
    <w:p w14:paraId="00ED4F3F">
      <w:pPr>
        <w:rPr>
          <w:rFonts w:hint="default"/>
        </w:rPr>
      </w:pPr>
    </w:p>
    <w:p w14:paraId="65BA0E5B">
      <w:pPr>
        <w:rPr>
          <w:rFonts w:hint="default"/>
        </w:rPr>
      </w:pPr>
      <w:r>
        <w:rPr>
          <w:rFonts w:hint="default"/>
        </w:rPr>
        <w:t>---</w:t>
      </w:r>
    </w:p>
    <w:p w14:paraId="7D6708C1">
      <w:pPr>
        <w:rPr>
          <w:rFonts w:hint="default"/>
        </w:rPr>
      </w:pPr>
    </w:p>
    <w:p w14:paraId="291430EE">
      <w:pPr>
        <w:rPr>
          <w:rFonts w:hint="default"/>
        </w:rPr>
      </w:pPr>
      <w:r>
        <w:rPr>
          <w:rFonts w:hint="default"/>
        </w:rPr>
        <w:t># Technical Skills</w:t>
      </w:r>
    </w:p>
    <w:p w14:paraId="05A42372">
      <w:pPr>
        <w:rPr>
          <w:rFonts w:hint="default"/>
        </w:rPr>
      </w:pPr>
    </w:p>
    <w:p w14:paraId="0211D517">
      <w:pPr>
        <w:rPr>
          <w:rFonts w:hint="default"/>
        </w:rPr>
      </w:pPr>
      <w:r>
        <w:rPr>
          <w:rFonts w:hint="default"/>
        </w:rPr>
        <w:t>### Programming Languages</w:t>
      </w:r>
    </w:p>
    <w:p w14:paraId="7B8DFC19">
      <w:pPr>
        <w:rPr>
          <w:rFonts w:hint="default"/>
        </w:rPr>
      </w:pPr>
    </w:p>
    <w:p w14:paraId="7E7B2C46">
      <w:pPr>
        <w:rPr>
          <w:rFonts w:hint="default"/>
        </w:rPr>
      </w:pPr>
      <w:r>
        <w:rPr>
          <w:rFonts w:hint="default"/>
        </w:rPr>
        <w:t>Go (Golang), TypeScript, JavaScript, Python, C++, SQL</w:t>
      </w:r>
    </w:p>
    <w:p w14:paraId="214CFEC2">
      <w:pPr>
        <w:rPr>
          <w:rFonts w:hint="default"/>
        </w:rPr>
      </w:pPr>
    </w:p>
    <w:p w14:paraId="03C36418">
      <w:pPr>
        <w:rPr>
          <w:rFonts w:hint="default"/>
        </w:rPr>
      </w:pPr>
      <w:r>
        <w:rPr>
          <w:rFonts w:hint="default"/>
        </w:rPr>
        <w:t>### Backend &amp; Distributed Systems</w:t>
      </w:r>
    </w:p>
    <w:p w14:paraId="07047095">
      <w:pPr>
        <w:rPr>
          <w:rFonts w:hint="default"/>
        </w:rPr>
      </w:pPr>
    </w:p>
    <w:p w14:paraId="7F6C3B19">
      <w:pPr>
        <w:rPr>
          <w:rFonts w:hint="default"/>
        </w:rPr>
      </w:pPr>
      <w:r>
        <w:rPr>
          <w:rFonts w:hint="default"/>
        </w:rPr>
        <w:t>Go APIs, RESTful Services, Concurrent Programming, Backend Optimization, Distributed Systems Fundamentals, API Design, Microservices Concepts</w:t>
      </w:r>
    </w:p>
    <w:p w14:paraId="2BE4CE4F">
      <w:pPr>
        <w:rPr>
          <w:rFonts w:hint="default"/>
        </w:rPr>
      </w:pPr>
    </w:p>
    <w:p w14:paraId="32B2211A">
      <w:pPr>
        <w:rPr>
          <w:rFonts w:hint="default"/>
        </w:rPr>
      </w:pPr>
      <w:r>
        <w:rPr>
          <w:rFonts w:hint="default"/>
        </w:rPr>
        <w:t>### Frameworks &amp; Libraries</w:t>
      </w:r>
    </w:p>
    <w:p w14:paraId="00E246F9">
      <w:pPr>
        <w:rPr>
          <w:rFonts w:hint="default"/>
        </w:rPr>
      </w:pPr>
    </w:p>
    <w:p w14:paraId="4FC6847F">
      <w:pPr>
        <w:rPr>
          <w:rFonts w:hint="default"/>
        </w:rPr>
      </w:pPr>
      <w:r>
        <w:rPr>
          <w:rFonts w:hint="default"/>
        </w:rPr>
        <w:t>Node.js, ExpressJS, React, HonoJS</w:t>
      </w:r>
    </w:p>
    <w:p w14:paraId="2A5E0F28">
      <w:pPr>
        <w:rPr>
          <w:rFonts w:hint="default"/>
        </w:rPr>
      </w:pPr>
    </w:p>
    <w:p w14:paraId="5822DC46">
      <w:pPr>
        <w:rPr>
          <w:rFonts w:hint="default"/>
        </w:rPr>
      </w:pPr>
      <w:r>
        <w:rPr>
          <w:rFonts w:hint="default"/>
        </w:rPr>
        <w:t>### Databases &amp; Storage</w:t>
      </w:r>
    </w:p>
    <w:p w14:paraId="5AFCD872">
      <w:pPr>
        <w:rPr>
          <w:rFonts w:hint="default"/>
        </w:rPr>
      </w:pPr>
    </w:p>
    <w:p w14:paraId="66217156">
      <w:pPr>
        <w:rPr>
          <w:rFonts w:hint="default"/>
        </w:rPr>
      </w:pPr>
      <w:r>
        <w:rPr>
          <w:rFonts w:hint="default"/>
        </w:rPr>
        <w:t>PostgreSQL, Redis, MySQL, MongoDB, Prisma ORM</w:t>
      </w:r>
    </w:p>
    <w:p w14:paraId="690429BD">
      <w:pPr>
        <w:rPr>
          <w:rFonts w:hint="default"/>
        </w:rPr>
      </w:pPr>
    </w:p>
    <w:p w14:paraId="7BE1E984">
      <w:pPr>
        <w:rPr>
          <w:rFonts w:hint="default"/>
        </w:rPr>
      </w:pPr>
      <w:r>
        <w:rPr>
          <w:rFonts w:hint="default"/>
        </w:rPr>
        <w:t>### DevOps &amp; Infrastructure</w:t>
      </w:r>
    </w:p>
    <w:p w14:paraId="6FE75E80">
      <w:pPr>
        <w:rPr>
          <w:rFonts w:hint="default"/>
        </w:rPr>
      </w:pPr>
    </w:p>
    <w:p w14:paraId="61757B83">
      <w:pPr>
        <w:rPr>
          <w:rFonts w:hint="default"/>
        </w:rPr>
      </w:pPr>
      <w:r>
        <w:rPr>
          <w:rFonts w:hint="default"/>
        </w:rPr>
        <w:t>Docker, Git, GitHub, CI/CD Workflows, Cloud Deployment, Vercel</w:t>
      </w:r>
    </w:p>
    <w:p w14:paraId="34DB6EB9">
      <w:pPr>
        <w:rPr>
          <w:rFonts w:hint="default"/>
        </w:rPr>
      </w:pPr>
    </w:p>
    <w:p w14:paraId="2F46E2D0">
      <w:pPr>
        <w:rPr>
          <w:rFonts w:hint="default"/>
        </w:rPr>
      </w:pPr>
      <w:r>
        <w:rPr>
          <w:rFonts w:hint="default"/>
        </w:rPr>
        <w:t>### Tools &amp; Development Environment</w:t>
      </w:r>
    </w:p>
    <w:p w14:paraId="6787A163">
      <w:pPr>
        <w:rPr>
          <w:rFonts w:hint="default"/>
        </w:rPr>
      </w:pPr>
    </w:p>
    <w:p w14:paraId="70B19566">
      <w:pPr>
        <w:rPr>
          <w:rFonts w:hint="default"/>
        </w:rPr>
      </w:pPr>
      <w:r>
        <w:rPr>
          <w:rFonts w:hint="default"/>
        </w:rPr>
        <w:t>Postman, Jupyter Notebook, Vim, Warp</w:t>
      </w:r>
    </w:p>
    <w:p w14:paraId="6FD930D0">
      <w:pPr>
        <w:rPr>
          <w:rFonts w:hint="default"/>
        </w:rPr>
      </w:pPr>
    </w:p>
    <w:p w14:paraId="79629E0E">
      <w:pPr>
        <w:rPr>
          <w:rFonts w:hint="default"/>
        </w:rPr>
      </w:pPr>
      <w:r>
        <w:rPr>
          <w:rFonts w:hint="default"/>
        </w:rPr>
        <w:t>---</w:t>
      </w:r>
    </w:p>
    <w:p w14:paraId="7178C431">
      <w:pPr>
        <w:rPr>
          <w:rFonts w:hint="default"/>
        </w:rPr>
      </w:pPr>
    </w:p>
    <w:p w14:paraId="4FC9E399">
      <w:pPr>
        <w:rPr>
          <w:rFonts w:hint="default"/>
        </w:rPr>
      </w:pPr>
      <w:r>
        <w:rPr>
          <w:rFonts w:hint="default"/>
        </w:rPr>
        <w:t># Key Improvements for This Role</w:t>
      </w:r>
    </w:p>
    <w:p w14:paraId="19135C91">
      <w:pPr>
        <w:rPr>
          <w:rFonts w:hint="default"/>
        </w:rPr>
      </w:pPr>
    </w:p>
    <w:p w14:paraId="1BB0D9A5">
      <w:pPr>
        <w:rPr>
          <w:rFonts w:hint="default"/>
        </w:rPr>
      </w:pPr>
      <w:r>
        <w:rPr>
          <w:rFonts w:hint="default"/>
        </w:rPr>
        <w:t>This version now:</w:t>
      </w:r>
    </w:p>
    <w:p w14:paraId="68921BBE">
      <w:pPr>
        <w:rPr>
          <w:rFonts w:hint="default"/>
        </w:rPr>
      </w:pPr>
    </w:p>
    <w:p w14:paraId="64006B4D">
      <w:pPr>
        <w:rPr>
          <w:rFonts w:hint="default"/>
        </w:rPr>
      </w:pPr>
      <w:r>
        <w:rPr>
          <w:rFonts w:hint="default"/>
        </w:rPr>
        <w:t>* Positions you as a backend/system-focused engineer instead of UI-heavy.</w:t>
      </w:r>
    </w:p>
    <w:p w14:paraId="34A6FB60">
      <w:pPr>
        <w:rPr>
          <w:rFonts w:hint="default"/>
        </w:rPr>
      </w:pPr>
      <w:r>
        <w:rPr>
          <w:rFonts w:hint="default"/>
        </w:rPr>
        <w:t>* Emphasizes Go, scalability, backend reliability, concurrency, APIs, optimization, and distributed systems.</w:t>
      </w:r>
    </w:p>
    <w:p w14:paraId="7E22FB34">
      <w:pPr>
        <w:rPr>
          <w:rFonts w:hint="default"/>
        </w:rPr>
      </w:pPr>
      <w:r>
        <w:rPr>
          <w:rFonts w:hint="default"/>
        </w:rPr>
        <w:t>* Removes weaker wording and unrelated soft-skill-heavy bullets.</w:t>
      </w:r>
    </w:p>
    <w:p w14:paraId="3C56A2EF">
      <w:pPr>
        <w:rPr>
          <w:rFonts w:hint="default"/>
        </w:rPr>
      </w:pPr>
      <w:r>
        <w:rPr>
          <w:rFonts w:hint="default"/>
        </w:rPr>
        <w:t>* Aligns closer to HFT-style engineering language even without direct finance experience.</w:t>
      </w:r>
    </w:p>
    <w:p w14:paraId="5C21C631">
      <w:pPr>
        <w:rPr>
          <w:rFonts w:hint="default"/>
        </w:rPr>
      </w:pPr>
      <w:r>
        <w:rPr>
          <w:rFonts w:hint="default"/>
        </w:rPr>
        <w:t>* Sounds more senior and technically focused without overstating experience.</w:t>
      </w:r>
    </w:p>
    <w:p w14:paraId="28EFA8CE">
      <w:pPr>
        <w:rPr>
          <w:rFonts w:hint="default"/>
        </w:rPr>
      </w:pPr>
    </w:p>
    <w:p w14:paraId="27F512C5">
      <w:pPr>
        <w:rPr>
          <w:rFonts w:hint="default"/>
        </w:rPr>
      </w:pPr>
      <w:r>
        <w:rPr>
          <w:rFonts w:hint="default"/>
        </w:rPr>
        <w:t>One thing missing for this specific role is direct evidence of:</w:t>
      </w:r>
    </w:p>
    <w:p w14:paraId="63EF1D64">
      <w:pPr>
        <w:rPr>
          <w:rFonts w:hint="default"/>
        </w:rPr>
      </w:pPr>
    </w:p>
    <w:p w14:paraId="5677B52C">
      <w:pPr>
        <w:rPr>
          <w:rFonts w:hint="default"/>
        </w:rPr>
      </w:pPr>
      <w:r>
        <w:rPr>
          <w:rFonts w:hint="default"/>
        </w:rPr>
        <w:t>* low-latency systems,</w:t>
      </w:r>
    </w:p>
    <w:p w14:paraId="6C018CAF">
      <w:pPr>
        <w:rPr>
          <w:rFonts w:hint="default"/>
        </w:rPr>
      </w:pPr>
      <w:r>
        <w:rPr>
          <w:rFonts w:hint="default"/>
        </w:rPr>
        <w:t>* concurrency in Go,</w:t>
      </w:r>
    </w:p>
    <w:p w14:paraId="5D233A27">
      <w:pPr>
        <w:rPr>
          <w:rFonts w:hint="default"/>
        </w:rPr>
      </w:pPr>
      <w:r>
        <w:rPr>
          <w:rFonts w:hint="default"/>
        </w:rPr>
        <w:t>* distributed systems at scale,</w:t>
      </w:r>
    </w:p>
    <w:p w14:paraId="45E2864B">
      <w:pPr>
        <w:rPr>
          <w:rFonts w:hint="default"/>
        </w:rPr>
      </w:pPr>
      <w:r>
        <w:rPr>
          <w:rFonts w:hint="default"/>
        </w:rPr>
        <w:t>* performance profiling,</w:t>
      </w:r>
    </w:p>
    <w:p w14:paraId="6A5425B4">
      <w:pPr>
        <w:rPr>
          <w:rFonts w:hint="default"/>
        </w:rPr>
      </w:pPr>
      <w:r>
        <w:rPr>
          <w:rFonts w:hint="default"/>
        </w:rPr>
        <w:t>* or real-time systems.</w:t>
      </w:r>
    </w:p>
    <w:p w14:paraId="066E563A">
      <w:pPr>
        <w:rPr>
          <w:rFonts w:hint="default"/>
        </w:rPr>
      </w:pPr>
    </w:p>
    <w:p w14:paraId="1075D32C">
      <w:pPr>
        <w:rPr>
          <w:rFonts w:hint="default"/>
        </w:rPr>
      </w:pPr>
      <w:r>
        <w:rPr>
          <w:rFonts w:hint="default"/>
        </w:rPr>
        <w:t>If you have *any* projects involving:</w:t>
      </w:r>
    </w:p>
    <w:p w14:paraId="6E2458CC">
      <w:pPr>
        <w:rPr>
          <w:rFonts w:hint="default"/>
        </w:rPr>
      </w:pPr>
    </w:p>
    <w:p w14:paraId="4411AE31">
      <w:pPr>
        <w:rPr>
          <w:rFonts w:hint="default"/>
        </w:rPr>
      </w:pPr>
      <w:r>
        <w:rPr>
          <w:rFonts w:hint="default"/>
        </w:rPr>
        <w:t>* WebSockets,</w:t>
      </w:r>
    </w:p>
    <w:p w14:paraId="70805513">
      <w:pPr>
        <w:rPr>
          <w:rFonts w:hint="default"/>
        </w:rPr>
      </w:pPr>
      <w:r>
        <w:rPr>
          <w:rFonts w:hint="default"/>
        </w:rPr>
        <w:t>* goroutines/channels,</w:t>
      </w:r>
    </w:p>
    <w:p w14:paraId="4C903189">
      <w:pPr>
        <w:rPr>
          <w:rFonts w:hint="default"/>
        </w:rPr>
      </w:pPr>
      <w:r>
        <w:rPr>
          <w:rFonts w:hint="default"/>
        </w:rPr>
        <w:t>* caching,</w:t>
      </w:r>
    </w:p>
    <w:p w14:paraId="40682110">
      <w:pPr>
        <w:rPr>
          <w:rFonts w:hint="default"/>
        </w:rPr>
      </w:pPr>
      <w:r>
        <w:rPr>
          <w:rFonts w:hint="default"/>
        </w:rPr>
        <w:t>* Redis pub/sub,</w:t>
      </w:r>
    </w:p>
    <w:p w14:paraId="447022F5">
      <w:pPr>
        <w:rPr>
          <w:rFonts w:hint="default"/>
        </w:rPr>
      </w:pPr>
      <w:r>
        <w:rPr>
          <w:rFonts w:hint="default"/>
        </w:rPr>
        <w:t>* queue systems,</w:t>
      </w:r>
    </w:p>
    <w:p w14:paraId="2265949F">
      <w:pPr>
        <w:rPr>
          <w:rFonts w:hint="default"/>
        </w:rPr>
      </w:pPr>
      <w:r>
        <w:rPr>
          <w:rFonts w:hint="default"/>
        </w:rPr>
        <w:t>* streaming,</w:t>
      </w:r>
    </w:p>
    <w:p w14:paraId="36056D2E">
      <w:pPr>
        <w:rPr>
          <w:rFonts w:hint="default"/>
        </w:rPr>
      </w:pPr>
      <w:r>
        <w:rPr>
          <w:rFonts w:hint="default"/>
        </w:rPr>
        <w:t>* benchmarking,</w:t>
      </w:r>
    </w:p>
    <w:p w14:paraId="31369FEE">
      <w:pPr>
        <w:rPr>
          <w:rFonts w:hint="default"/>
        </w:rPr>
      </w:pPr>
      <w:r>
        <w:rPr>
          <w:rFonts w:hint="default"/>
        </w:rPr>
        <w:t>* parallel processing,</w:t>
      </w:r>
    </w:p>
    <w:p w14:paraId="596AA50C">
      <w:pPr>
        <w:rPr>
          <w:rFonts w:hint="default"/>
        </w:rPr>
      </w:pPr>
      <w:r>
        <w:rPr>
          <w:rFonts w:hint="default"/>
        </w:rPr>
        <w:t>* or high-throughput APIs,</w:t>
      </w:r>
    </w:p>
    <w:p w14:paraId="051A5EF2">
      <w:pPr>
        <w:rPr>
          <w:rFonts w:hint="default"/>
        </w:rPr>
      </w:pPr>
    </w:p>
    <w:p w14:paraId="7D9F251F">
      <w:pPr>
        <w:rPr>
          <w:rFonts w:hint="default"/>
        </w:rPr>
      </w:pPr>
      <w:r>
        <w:rPr>
          <w:rFonts w:hint="default"/>
        </w:rPr>
        <w:t>add them immediately because they strongly improve your fit for this role.</w:t>
      </w:r>
    </w:p>
    <w:p w14:paraId="6D0C4F5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FA7BD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8FA7BDE"/>
    <w:rsid w:val="482C446F"/>
    <w:rsid w:val="48C33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400" w:after="40" w:line="240" w:lineRule="auto"/>
      <w:outlineLvl w:val="0"/>
    </w:pPr>
    <w:rPr>
      <w:rFonts w:ascii="Times New Roman" w:hAnsi="Times New Roman" w:eastAsiaTheme="majorEastAsia" w:cstheme="majorBidi"/>
      <w:color w:val="1E386B" w:themeColor="accent1" w:themeShade="80"/>
      <w:sz w:val="28"/>
      <w:szCs w:val="36"/>
      <w:lang w:eastAsia="en-US"/>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jc w:val="both"/>
      <w:outlineLvl w:val="2"/>
    </w:pPr>
    <w:rPr>
      <w:rFonts w:ascii="Times New Roman" w:hAnsi="Times New Roman"/>
      <w:b/>
      <w:bCs/>
      <w:sz w:val="24"/>
      <w:szCs w:val="32"/>
      <w:lang w:eastAsia="en-US"/>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autoRedefine/>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719</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2026-05-10T07:56:00Z</dcterms:created>
  <dc:creator>waithaka✌️</dc:creator>
  <cp:lastModifiedBy>waithaka✌️</cp:lastModifiedBy>
  <dcterms:modified xsi:type="dcterms:W3CDTF">2026-05-10T19:47:53Z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DCF631E9E93B4189B00082DC732D3701_11</vt:lpwstr>
  </property>
  <property fmtid="{D5CDD505-2E9C-101B-9397-08002B2CF9AE}" pid="4" name="KSOTemplateDocerSaveRecord">
    <vt:lpwstr>eyJoZGlkIjoiYzYwZmUyNzFhNGEwYWY2ZWU5MGFkMDY0YmI0NDRjMWYiLCJ1c2VySWQiOiIxNDk5ODYyNzA3NjkwNCJ9</vt:lpwstr>
  </property>
</Properties>
</file>